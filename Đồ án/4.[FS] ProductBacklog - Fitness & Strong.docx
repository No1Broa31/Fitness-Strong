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2729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  <w:sz w:val="32"/>
          <w:szCs w:val="32"/>
          <w:shd w:val="clear" w:color="auto" w:fill="FFFFFF"/>
        </w:rPr>
      </w:pPr>
    </w:p>
    <w:p w14:paraId="347D3AF8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  <w:sz w:val="32"/>
          <w:szCs w:val="32"/>
          <w:shd w:val="clear" w:color="auto" w:fill="FFFFFF"/>
        </w:rPr>
      </w:pPr>
      <w:r w:rsidRPr="00EA6A5C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A95AA72" wp14:editId="3AB8B63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11570" cy="8812530"/>
                <wp:effectExtent l="0" t="0" r="17780" b="26670"/>
                <wp:wrapNone/>
                <wp:docPr id="143081933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81253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7BDC29" id="Group 5" o:spid="_x0000_s1026" style="position:absolute;margin-left:0;margin-top:0;width:489.1pt;height:693.9pt;rotation:180;z-index:251658240;mso-position-horizontal:center;mso-position-horizontal-relative:margin;mso-position-vertical:center;mso-position-vertic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 anchory="margin"/>
              </v:group>
            </w:pict>
          </mc:Fallback>
        </mc:AlternateContent>
      </w:r>
      <w:r w:rsidRPr="00EA6A5C">
        <w:rPr>
          <w:rFonts w:cs="Times New Roman"/>
          <w:b/>
          <w:sz w:val="32"/>
          <w:szCs w:val="32"/>
          <w:shd w:val="clear" w:color="auto" w:fill="FFFFFF"/>
        </w:rPr>
        <w:t>ĐẠI HỌC DUY TÂN</w:t>
      </w:r>
    </w:p>
    <w:p w14:paraId="434C0539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  <w:sz w:val="32"/>
          <w:szCs w:val="32"/>
          <w:shd w:val="clear" w:color="auto" w:fill="FFFFFF"/>
        </w:rPr>
      </w:pPr>
      <w:r w:rsidRPr="00EA6A5C">
        <w:rPr>
          <w:rFonts w:cs="Times New Roman"/>
          <w:b/>
          <w:sz w:val="32"/>
          <w:szCs w:val="32"/>
          <w:shd w:val="clear" w:color="auto" w:fill="FFFFFF"/>
        </w:rPr>
        <w:t>KHOA CÔNG NGHỆ THÔNG TIN</w:t>
      </w:r>
    </w:p>
    <w:p w14:paraId="56714056" w14:textId="77777777" w:rsidR="00056492" w:rsidRPr="00EA6A5C" w:rsidRDefault="00056492" w:rsidP="00056492">
      <w:pPr>
        <w:tabs>
          <w:tab w:val="left" w:pos="2835"/>
        </w:tabs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EA6A5C">
        <w:rPr>
          <w:rFonts w:cs="Times New Roman"/>
          <w:b/>
          <w:bCs/>
          <w:sz w:val="28"/>
          <w:szCs w:val="28"/>
        </w:rPr>
        <w:t>--------------</w:t>
      </w:r>
      <w:r w:rsidRPr="00EA6A5C">
        <w:rPr>
          <w:rFonts w:cs="Times New Roman"/>
          <w:b/>
          <w:bCs/>
          <w:sz w:val="28"/>
          <w:szCs w:val="28"/>
        </w:rPr>
        <w:sym w:font="Wingdings" w:char="F0D0"/>
      </w:r>
      <w:r w:rsidRPr="00EA6A5C">
        <w:rPr>
          <w:rFonts w:cs="Times New Roman"/>
          <w:b/>
          <w:bCs/>
          <w:sz w:val="28"/>
          <w:szCs w:val="28"/>
        </w:rPr>
        <w:sym w:font="Wingdings" w:char="F0D1"/>
      </w:r>
      <w:r w:rsidRPr="00EA6A5C">
        <w:rPr>
          <w:rFonts w:cs="Times New Roman"/>
          <w:b/>
          <w:bCs/>
          <w:sz w:val="28"/>
          <w:szCs w:val="28"/>
        </w:rPr>
        <w:sym w:font="Wingdings" w:char="F0B6"/>
      </w:r>
      <w:r w:rsidRPr="00EA6A5C">
        <w:rPr>
          <w:rFonts w:cs="Times New Roman"/>
          <w:b/>
          <w:bCs/>
          <w:sz w:val="28"/>
          <w:szCs w:val="28"/>
        </w:rPr>
        <w:sym w:font="Wingdings" w:char="F0D0"/>
      </w:r>
      <w:r w:rsidRPr="00EA6A5C">
        <w:rPr>
          <w:rFonts w:cs="Times New Roman"/>
          <w:b/>
          <w:bCs/>
          <w:sz w:val="28"/>
          <w:szCs w:val="28"/>
        </w:rPr>
        <w:sym w:font="Wingdings" w:char="F0D1"/>
      </w:r>
      <w:r w:rsidRPr="00EA6A5C">
        <w:rPr>
          <w:rFonts w:cs="Times New Roman"/>
          <w:b/>
          <w:bCs/>
          <w:sz w:val="28"/>
          <w:szCs w:val="28"/>
        </w:rPr>
        <w:t>-------------</w:t>
      </w:r>
    </w:p>
    <w:p w14:paraId="51BDFAE8" w14:textId="77777777" w:rsidR="00056492" w:rsidRPr="00EA6A5C" w:rsidRDefault="00056492" w:rsidP="00056492">
      <w:pPr>
        <w:spacing w:line="360" w:lineRule="auto"/>
        <w:rPr>
          <w:rFonts w:cs="Times New Roman"/>
          <w:b/>
          <w:bCs/>
          <w:sz w:val="28"/>
          <w:szCs w:val="28"/>
        </w:rPr>
      </w:pPr>
    </w:p>
    <w:p w14:paraId="004F840E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</w:rPr>
      </w:pPr>
      <w:r w:rsidRPr="00EA6A5C">
        <w:rPr>
          <w:rFonts w:cs="Times New Roman"/>
          <w:b/>
        </w:rPr>
        <w:object w:dxaOrig="4231" w:dyaOrig="1457" w14:anchorId="770CE500">
          <v:rect id="rectole0000000000" o:spid="_x0000_i1025" style="width:211.8pt;height:1in" o:ole="" o:preferrelative="t" stroked="f">
            <v:imagedata r:id="rId8" o:title=""/>
          </v:rect>
          <o:OLEObject Type="Embed" ProgID="StaticMetafile" ShapeID="rectole0000000000" DrawAspect="Content" ObjectID="_1854686956" r:id="rId9"/>
        </w:object>
      </w:r>
    </w:p>
    <w:p w14:paraId="0589C489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</w:rPr>
      </w:pPr>
    </w:p>
    <w:p w14:paraId="11457F22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  <w:sz w:val="36"/>
          <w:szCs w:val="26"/>
          <w:shd w:val="clear" w:color="auto" w:fill="FFFFFF"/>
        </w:rPr>
      </w:pPr>
      <w:r w:rsidRPr="00EA6A5C">
        <w:rPr>
          <w:rFonts w:cs="Times New Roman"/>
          <w:b/>
          <w:sz w:val="36"/>
          <w:szCs w:val="26"/>
          <w:shd w:val="clear" w:color="auto" w:fill="FFFFFF"/>
        </w:rPr>
        <w:t>Tên đề tài:</w:t>
      </w:r>
    </w:p>
    <w:p w14:paraId="322B0884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  <w:bCs/>
          <w:sz w:val="38"/>
          <w:szCs w:val="38"/>
          <w:shd w:val="clear" w:color="auto" w:fill="FFFFFF"/>
        </w:rPr>
      </w:pPr>
      <w:r w:rsidRPr="00EA6A5C">
        <w:rPr>
          <w:rFonts w:cs="Times New Roman"/>
          <w:b/>
          <w:bCs/>
          <w:sz w:val="38"/>
          <w:szCs w:val="38"/>
          <w:shd w:val="clear" w:color="auto" w:fill="FFFFFF"/>
        </w:rPr>
        <w:t xml:space="preserve">XÂY DỰNG HỆ THỐNG QUẢN LÝ GYM TÍCH HỢP CHATBOT AI TRÊN ASP.NET CORE </w:t>
      </w:r>
    </w:p>
    <w:p w14:paraId="37F27659" w14:textId="3BA15C16" w:rsidR="00056492" w:rsidRPr="00EA6A5C" w:rsidRDefault="00056492" w:rsidP="00056492">
      <w:pPr>
        <w:spacing w:line="360" w:lineRule="auto"/>
        <w:jc w:val="center"/>
        <w:rPr>
          <w:rFonts w:cs="Times New Roman"/>
          <w:b/>
          <w:sz w:val="32"/>
          <w:szCs w:val="32"/>
          <w:shd w:val="clear" w:color="auto" w:fill="FFFFFF"/>
        </w:rPr>
      </w:pPr>
      <w:r w:rsidRPr="00EA6A5C">
        <w:rPr>
          <w:rFonts w:cs="Times New Roman"/>
          <w:b/>
          <w:sz w:val="36"/>
          <w:szCs w:val="36"/>
          <w:shd w:val="clear" w:color="auto" w:fill="FFFFFF"/>
        </w:rPr>
        <w:t>(PRODUCT BACKLOG)</w:t>
      </w:r>
    </w:p>
    <w:p w14:paraId="6BB313FA" w14:textId="77777777" w:rsidR="00056492" w:rsidRPr="00EA6A5C" w:rsidRDefault="00056492" w:rsidP="00056492">
      <w:pPr>
        <w:tabs>
          <w:tab w:val="left" w:pos="3828"/>
          <w:tab w:val="left" w:pos="5529"/>
          <w:tab w:val="left" w:pos="6804"/>
        </w:tabs>
        <w:spacing w:line="360" w:lineRule="auto"/>
        <w:rPr>
          <w:rFonts w:cs="Times New Roman"/>
          <w:sz w:val="26"/>
          <w:szCs w:val="26"/>
          <w:shd w:val="clear" w:color="auto" w:fill="FFFFFF"/>
        </w:rPr>
      </w:pPr>
      <w:r w:rsidRPr="00EA6A5C">
        <w:rPr>
          <w:rFonts w:cs="Times New Roman"/>
          <w:sz w:val="26"/>
          <w:szCs w:val="26"/>
          <w:shd w:val="clear" w:color="auto" w:fill="FFFFFF"/>
        </w:rPr>
        <w:tab/>
        <w:t xml:space="preserve">GVHD: </w:t>
      </w:r>
      <w:r w:rsidRPr="00EA6A5C">
        <w:rPr>
          <w:rFonts w:cs="Times New Roman"/>
          <w:sz w:val="26"/>
          <w:szCs w:val="26"/>
          <w:shd w:val="clear" w:color="auto" w:fill="FFFFFF"/>
        </w:rPr>
        <w:tab/>
        <w:t>Ths Phan Long</w:t>
      </w:r>
    </w:p>
    <w:p w14:paraId="501245AC" w14:textId="77777777" w:rsidR="00056492" w:rsidRPr="00EA6A5C" w:rsidRDefault="00056492" w:rsidP="00056492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cs="Times New Roman"/>
          <w:sz w:val="26"/>
          <w:szCs w:val="26"/>
          <w:shd w:val="clear" w:color="auto" w:fill="FFFFFF"/>
          <w:lang w:val="vi-VN"/>
        </w:rPr>
      </w:pP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 xml:space="preserve">                                           </w:t>
      </w:r>
      <w:r w:rsidRPr="00EA6A5C">
        <w:rPr>
          <w:rFonts w:cs="Times New Roman"/>
          <w:sz w:val="26"/>
          <w:szCs w:val="26"/>
          <w:shd w:val="clear" w:color="auto" w:fill="FFFFFF"/>
        </w:rPr>
        <w:tab/>
      </w: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>Thành viên:</w:t>
      </w:r>
    </w:p>
    <w:p w14:paraId="6807A808" w14:textId="77777777" w:rsidR="00056492" w:rsidRPr="00EA6A5C" w:rsidRDefault="00056492" w:rsidP="00056492">
      <w:pPr>
        <w:tabs>
          <w:tab w:val="left" w:pos="3686"/>
          <w:tab w:val="left" w:pos="6804"/>
        </w:tabs>
        <w:spacing w:line="360" w:lineRule="auto"/>
        <w:rPr>
          <w:rFonts w:cs="Times New Roman"/>
          <w:sz w:val="26"/>
          <w:szCs w:val="26"/>
          <w:shd w:val="clear" w:color="auto" w:fill="FFFFFF"/>
        </w:rPr>
      </w:pP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 xml:space="preserve">                                         </w:t>
      </w:r>
      <w:r w:rsidRPr="00EA6A5C">
        <w:rPr>
          <w:rFonts w:cs="Times New Roman"/>
          <w:sz w:val="26"/>
          <w:szCs w:val="26"/>
          <w:shd w:val="clear" w:color="auto" w:fill="FFFFFF"/>
        </w:rPr>
        <w:t xml:space="preserve"> </w:t>
      </w:r>
      <w:r w:rsidRPr="00EA6A5C">
        <w:rPr>
          <w:rFonts w:cs="Times New Roman"/>
          <w:sz w:val="26"/>
          <w:szCs w:val="26"/>
          <w:shd w:val="clear" w:color="auto" w:fill="FFFFFF"/>
        </w:rPr>
        <w:tab/>
      </w: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 xml:space="preserve">   Nguyễn T</w:t>
      </w:r>
      <w:r w:rsidRPr="00EA6A5C">
        <w:rPr>
          <w:rFonts w:cs="Times New Roman"/>
          <w:sz w:val="26"/>
          <w:szCs w:val="26"/>
          <w:shd w:val="clear" w:color="auto" w:fill="FFFFFF"/>
        </w:rPr>
        <w:t>hanh Long</w:t>
      </w:r>
      <w:r w:rsidRPr="00EA6A5C">
        <w:rPr>
          <w:rFonts w:cs="Times New Roman"/>
          <w:sz w:val="26"/>
          <w:szCs w:val="26"/>
          <w:shd w:val="clear" w:color="auto" w:fill="FFFFFF"/>
        </w:rPr>
        <w:tab/>
        <w:t>-29211159933</w:t>
      </w:r>
    </w:p>
    <w:p w14:paraId="08C61EDD" w14:textId="77777777" w:rsidR="00056492" w:rsidRPr="00EA6A5C" w:rsidRDefault="00056492" w:rsidP="00056492">
      <w:pPr>
        <w:tabs>
          <w:tab w:val="left" w:pos="3828"/>
        </w:tabs>
        <w:spacing w:line="360" w:lineRule="auto"/>
        <w:rPr>
          <w:rFonts w:cs="Times New Roman"/>
          <w:sz w:val="26"/>
          <w:szCs w:val="26"/>
          <w:shd w:val="clear" w:color="auto" w:fill="FFFFFF"/>
        </w:rPr>
      </w:pP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 xml:space="preserve">                                            </w:t>
      </w:r>
      <w:r w:rsidRPr="00EA6A5C">
        <w:rPr>
          <w:rFonts w:cs="Times New Roman"/>
          <w:sz w:val="26"/>
          <w:szCs w:val="26"/>
          <w:shd w:val="clear" w:color="auto" w:fill="FFFFFF"/>
        </w:rPr>
        <w:tab/>
        <w:t xml:space="preserve">Võ Đức Trung </w:t>
      </w:r>
      <w:r w:rsidRPr="00EA6A5C">
        <w:rPr>
          <w:rFonts w:cs="Times New Roman"/>
          <w:sz w:val="26"/>
          <w:szCs w:val="26"/>
          <w:shd w:val="clear" w:color="auto" w:fill="FFFFFF"/>
        </w:rPr>
        <w:tab/>
        <w:t xml:space="preserve">                -29211162342</w:t>
      </w:r>
    </w:p>
    <w:p w14:paraId="339AC39A" w14:textId="77777777" w:rsidR="00056492" w:rsidRPr="00EA6A5C" w:rsidRDefault="00056492" w:rsidP="00056492">
      <w:pPr>
        <w:tabs>
          <w:tab w:val="left" w:pos="3828"/>
        </w:tabs>
        <w:spacing w:line="360" w:lineRule="auto"/>
        <w:rPr>
          <w:rFonts w:cs="Times New Roman"/>
          <w:sz w:val="26"/>
          <w:szCs w:val="26"/>
          <w:shd w:val="clear" w:color="auto" w:fill="FFFFFF"/>
        </w:rPr>
      </w:pP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 xml:space="preserve">                                            </w:t>
      </w:r>
      <w:r w:rsidRPr="00EA6A5C">
        <w:rPr>
          <w:rFonts w:cs="Times New Roman"/>
          <w:sz w:val="26"/>
          <w:szCs w:val="26"/>
          <w:shd w:val="clear" w:color="auto" w:fill="FFFFFF"/>
        </w:rPr>
        <w:tab/>
        <w:t>Lê Văn Quyền</w:t>
      </w: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ab/>
        <w:t xml:space="preserve"> </w:t>
      </w:r>
      <w:r w:rsidRPr="00EA6A5C">
        <w:rPr>
          <w:rFonts w:cs="Times New Roman"/>
          <w:sz w:val="26"/>
          <w:szCs w:val="26"/>
          <w:shd w:val="clear" w:color="auto" w:fill="FFFFFF"/>
        </w:rPr>
        <w:t xml:space="preserve">               </w:t>
      </w:r>
      <w:r w:rsidRPr="00EA6A5C">
        <w:rPr>
          <w:rFonts w:cs="Times New Roman"/>
          <w:sz w:val="26"/>
          <w:szCs w:val="26"/>
          <w:shd w:val="clear" w:color="auto" w:fill="FFFFFF"/>
          <w:lang w:val="vi-VN"/>
        </w:rPr>
        <w:t>-</w:t>
      </w:r>
      <w:r w:rsidRPr="00EA6A5C">
        <w:rPr>
          <w:rFonts w:cs="Times New Roman"/>
          <w:sz w:val="26"/>
          <w:szCs w:val="26"/>
          <w:shd w:val="clear" w:color="auto" w:fill="FFFFFF"/>
        </w:rPr>
        <w:t>29219038496</w:t>
      </w:r>
    </w:p>
    <w:p w14:paraId="5EF7BAD0" w14:textId="77777777" w:rsidR="004F3575" w:rsidRDefault="00056492" w:rsidP="00056492">
      <w:pPr>
        <w:tabs>
          <w:tab w:val="left" w:pos="3828"/>
          <w:tab w:val="left" w:pos="6804"/>
        </w:tabs>
        <w:spacing w:line="360" w:lineRule="auto"/>
        <w:rPr>
          <w:rFonts w:cs="Times New Roman"/>
          <w:sz w:val="26"/>
          <w:szCs w:val="26"/>
          <w:shd w:val="clear" w:color="auto" w:fill="FFFFFF"/>
        </w:rPr>
      </w:pPr>
      <w:r w:rsidRPr="00EA6A5C">
        <w:rPr>
          <w:rFonts w:cs="Times New Roman"/>
          <w:sz w:val="26"/>
          <w:szCs w:val="26"/>
          <w:shd w:val="clear" w:color="auto" w:fill="FFFFFF"/>
        </w:rPr>
        <w:tab/>
        <w:t>Trần Minh Phúc</w:t>
      </w:r>
      <w:r w:rsidRPr="00EA6A5C">
        <w:rPr>
          <w:rFonts w:cs="Times New Roman"/>
          <w:sz w:val="26"/>
          <w:szCs w:val="26"/>
          <w:shd w:val="clear" w:color="auto" w:fill="FFFFFF"/>
        </w:rPr>
        <w:tab/>
        <w:t>-29211162499</w:t>
      </w:r>
    </w:p>
    <w:p w14:paraId="534EB114" w14:textId="199739FE" w:rsidR="00056492" w:rsidRPr="00EA6A5C" w:rsidRDefault="004F3575" w:rsidP="00056492">
      <w:pPr>
        <w:tabs>
          <w:tab w:val="left" w:pos="3828"/>
          <w:tab w:val="left" w:pos="6804"/>
        </w:tabs>
        <w:spacing w:line="360" w:lineRule="auto"/>
        <w:rPr>
          <w:rFonts w:cs="Times New Roman"/>
          <w:sz w:val="26"/>
          <w:szCs w:val="26"/>
          <w:shd w:val="clear" w:color="auto" w:fill="FFFFFF"/>
        </w:rPr>
      </w:pPr>
      <w:r>
        <w:rPr>
          <w:rFonts w:cs="Times New Roman"/>
          <w:sz w:val="26"/>
          <w:szCs w:val="26"/>
          <w:shd w:val="clear" w:color="auto" w:fill="FFFFFF"/>
        </w:rPr>
        <w:tab/>
        <w:t>Trương Minh Hoàng</w:t>
      </w:r>
      <w:r>
        <w:rPr>
          <w:rFonts w:cs="Times New Roman"/>
          <w:sz w:val="26"/>
          <w:szCs w:val="26"/>
          <w:shd w:val="clear" w:color="auto" w:fill="FFFFFF"/>
        </w:rPr>
        <w:tab/>
        <w:t>-</w:t>
      </w:r>
      <w:r w:rsidR="006C337C">
        <w:rPr>
          <w:sz w:val="26"/>
          <w:szCs w:val="26"/>
          <w:shd w:val="clear" w:color="auto" w:fill="FFFFFF"/>
        </w:rPr>
        <w:t>28210243096</w:t>
      </w:r>
      <w:r w:rsidR="00056492" w:rsidRPr="00EA6A5C">
        <w:rPr>
          <w:rFonts w:cs="Times New Roman"/>
          <w:sz w:val="26"/>
          <w:szCs w:val="26"/>
          <w:shd w:val="clear" w:color="auto" w:fill="FFFFFF"/>
        </w:rPr>
        <w:t xml:space="preserve">    </w:t>
      </w:r>
    </w:p>
    <w:p w14:paraId="0CEC26B5" w14:textId="77777777" w:rsidR="00056492" w:rsidRPr="00EA6A5C" w:rsidRDefault="00056492" w:rsidP="00056492">
      <w:pPr>
        <w:spacing w:line="360" w:lineRule="auto"/>
        <w:jc w:val="center"/>
        <w:rPr>
          <w:rFonts w:cs="Times New Roman"/>
          <w:b/>
          <w:sz w:val="26"/>
          <w:szCs w:val="26"/>
          <w:shd w:val="clear" w:color="auto" w:fill="FFFFFF"/>
        </w:rPr>
      </w:pPr>
      <w:r w:rsidRPr="00EA6A5C">
        <w:rPr>
          <w:rFonts w:cs="Times New Roman"/>
          <w:b/>
          <w:sz w:val="26"/>
          <w:szCs w:val="26"/>
          <w:shd w:val="clear" w:color="auto" w:fill="FFFFFF"/>
          <w:lang w:val="vi-VN"/>
        </w:rPr>
        <w:t>Đà Nẵng, 10 – 202</w:t>
      </w:r>
      <w:r w:rsidRPr="00EA6A5C">
        <w:rPr>
          <w:rFonts w:cs="Times New Roman"/>
          <w:b/>
          <w:sz w:val="26"/>
          <w:szCs w:val="26"/>
          <w:shd w:val="clear" w:color="auto" w:fill="FFFFFF"/>
        </w:rPr>
        <w:t>6</w:t>
      </w:r>
    </w:p>
    <w:p w14:paraId="4BF6D009" w14:textId="77777777" w:rsidR="004924D0" w:rsidRPr="00EA6A5C" w:rsidRDefault="004924D0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1A103939" w14:textId="77777777" w:rsidR="004924D0" w:rsidRPr="00EA6A5C" w:rsidRDefault="004924D0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6BD6DF88" w14:textId="77777777" w:rsidR="004924D0" w:rsidRPr="00EA6A5C" w:rsidRDefault="004924D0" w:rsidP="00056492">
      <w:pPr>
        <w:spacing w:after="0" w:line="360" w:lineRule="auto"/>
        <w:rPr>
          <w:rFonts w:cs="Times New Roman"/>
          <w:b/>
          <w:sz w:val="32"/>
          <w:szCs w:val="32"/>
        </w:rPr>
      </w:pPr>
    </w:p>
    <w:p w14:paraId="0627A5CF" w14:textId="77777777" w:rsidR="00164038" w:rsidRPr="00EA6A5C" w:rsidRDefault="00164038">
      <w:pPr>
        <w:rPr>
          <w:rFonts w:cs="Times New Roman"/>
        </w:rPr>
      </w:pPr>
    </w:p>
    <w:p w14:paraId="3A10A0FC" w14:textId="77777777" w:rsidR="003939F9" w:rsidRPr="00EA6A5C" w:rsidRDefault="003939F9" w:rsidP="003939F9">
      <w:pPr>
        <w:keepNext/>
        <w:spacing w:line="360" w:lineRule="auto"/>
        <w:ind w:hanging="180"/>
        <w:contextualSpacing/>
        <w:jc w:val="center"/>
        <w:rPr>
          <w:rFonts w:cs="Times New Roman"/>
          <w:b/>
          <w:bCs/>
          <w:sz w:val="32"/>
          <w:szCs w:val="32"/>
        </w:rPr>
      </w:pPr>
      <w:r w:rsidRPr="00EA6A5C">
        <w:rPr>
          <w:rFonts w:cs="Times New Roman"/>
          <w:b/>
          <w:bCs/>
          <w:sz w:val="32"/>
          <w:szCs w:val="32"/>
        </w:rPr>
        <w:t>THÔNG TIN DỰ ÁN</w:t>
      </w:r>
    </w:p>
    <w:tbl>
      <w:tblPr>
        <w:tblW w:w="9809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721"/>
        <w:gridCol w:w="1439"/>
        <w:gridCol w:w="1652"/>
        <w:gridCol w:w="1870"/>
      </w:tblGrid>
      <w:tr w:rsidR="003939F9" w:rsidRPr="00EA6A5C" w14:paraId="74125C75" w14:textId="77777777" w:rsidTr="00AE7B7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FCB286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Dự án viết tắt</w:t>
            </w:r>
          </w:p>
        </w:tc>
        <w:tc>
          <w:tcPr>
            <w:tcW w:w="76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598364" w14:textId="783F9C4B" w:rsidR="003939F9" w:rsidRPr="005A0600" w:rsidRDefault="003939F9" w:rsidP="005A0600">
            <w:pPr>
              <w:keepNext/>
              <w:spacing w:line="360" w:lineRule="auto"/>
              <w:ind w:right="-108"/>
              <w:contextualSpacing/>
              <w:rPr>
                <w:rFonts w:cs="Times New Roman"/>
                <w:bCs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val="vi-VN" w:eastAsia="ja-JP"/>
              </w:rPr>
              <w:t>F</w:t>
            </w:r>
            <w:r w:rsidR="005A0600">
              <w:rPr>
                <w:rFonts w:cs="Times New Roman"/>
                <w:bCs/>
                <w:sz w:val="26"/>
                <w:szCs w:val="26"/>
                <w:lang w:eastAsia="ja-JP"/>
              </w:rPr>
              <w:t>S</w:t>
            </w:r>
          </w:p>
        </w:tc>
      </w:tr>
      <w:tr w:rsidR="003939F9" w:rsidRPr="00EA6A5C" w14:paraId="1ECCF82C" w14:textId="77777777" w:rsidTr="00AE7B7C">
        <w:trPr>
          <w:trHeight w:val="40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71D921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6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A3C518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Cs w:val="24"/>
                <w:shd w:val="clear" w:color="auto" w:fill="FFFFFF"/>
              </w:rPr>
            </w:pPr>
            <w:r w:rsidRPr="00EA6A5C">
              <w:rPr>
                <w:rFonts w:cs="Times New Roman"/>
                <w:szCs w:val="24"/>
                <w:shd w:val="clear" w:color="auto" w:fill="FFFFFF"/>
              </w:rPr>
              <w:t>Xây Dựng Hệ Thống Quản Lý Gym Tích Hợp Chatbot Ai Trên Asp.Net Core</w:t>
            </w:r>
          </w:p>
        </w:tc>
      </w:tr>
      <w:tr w:rsidR="003939F9" w:rsidRPr="00EA6A5C" w14:paraId="2D3F8A9D" w14:textId="77777777" w:rsidTr="00AE7B7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596A48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4F0BC5" w14:textId="7ED5C5AF" w:rsidR="003939F9" w:rsidRPr="00EA6A5C" w:rsidRDefault="0054101D" w:rsidP="00AE7B7C">
            <w:pPr>
              <w:keepNext/>
              <w:spacing w:line="360" w:lineRule="auto"/>
              <w:contextualSpacing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  <w:r w:rsidR="00952FFE">
              <w:rPr>
                <w:rFonts w:cs="Times New Roman"/>
                <w:bCs/>
                <w:sz w:val="26"/>
                <w:szCs w:val="26"/>
              </w:rPr>
              <w:t>6</w:t>
            </w:r>
            <w:r w:rsidR="003939F9" w:rsidRPr="00EA6A5C">
              <w:rPr>
                <w:rFonts w:cs="Times New Roman"/>
                <w:bCs/>
                <w:sz w:val="26"/>
                <w:szCs w:val="26"/>
              </w:rPr>
              <w:t>/</w:t>
            </w:r>
            <w:r w:rsidR="003939F9" w:rsidRPr="00EA6A5C">
              <w:rPr>
                <w:rFonts w:cs="Times New Roman"/>
                <w:bCs/>
                <w:sz w:val="26"/>
                <w:szCs w:val="26"/>
                <w:lang w:val="vi-VN"/>
              </w:rPr>
              <w:t>10</w:t>
            </w:r>
            <w:r w:rsidR="003939F9" w:rsidRPr="00EA6A5C">
              <w:rPr>
                <w:rFonts w:cs="Times New Roman"/>
                <w:bCs/>
                <w:sz w:val="26"/>
                <w:szCs w:val="26"/>
              </w:rPr>
              <w:t>/202</w:t>
            </w:r>
            <w:r w:rsidR="00952FFE">
              <w:rPr>
                <w:rFonts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1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836693" w14:textId="77777777" w:rsidR="003939F9" w:rsidRPr="00EA6A5C" w:rsidRDefault="003939F9" w:rsidP="00AE7B7C">
            <w:pPr>
              <w:keepNext/>
              <w:spacing w:line="360" w:lineRule="auto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Thời gian  kết thúc</w:t>
            </w:r>
          </w:p>
        </w:tc>
        <w:tc>
          <w:tcPr>
            <w:tcW w:w="352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02DF5B" w14:textId="4BF4A651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val="vi-VN"/>
              </w:rPr>
              <w:t>18</w:t>
            </w:r>
            <w:r w:rsidRPr="00EA6A5C">
              <w:rPr>
                <w:rFonts w:cs="Times New Roman"/>
                <w:bCs/>
                <w:sz w:val="26"/>
                <w:szCs w:val="26"/>
              </w:rPr>
              <w:t>/</w:t>
            </w:r>
            <w:r w:rsidRPr="00EA6A5C">
              <w:rPr>
                <w:rFonts w:cs="Times New Roman"/>
                <w:bCs/>
                <w:sz w:val="26"/>
                <w:szCs w:val="26"/>
                <w:lang w:val="vi-VN"/>
              </w:rPr>
              <w:t>12</w:t>
            </w:r>
            <w:r w:rsidRPr="00EA6A5C">
              <w:rPr>
                <w:rFonts w:cs="Times New Roman"/>
                <w:bCs/>
                <w:sz w:val="26"/>
                <w:szCs w:val="26"/>
              </w:rPr>
              <w:t>/202</w:t>
            </w:r>
            <w:r w:rsidR="00952FFE">
              <w:rPr>
                <w:rFonts w:cs="Times New Roman"/>
                <w:bCs/>
                <w:sz w:val="26"/>
                <w:szCs w:val="26"/>
              </w:rPr>
              <w:t>6</w:t>
            </w:r>
          </w:p>
        </w:tc>
      </w:tr>
      <w:tr w:rsidR="003939F9" w:rsidRPr="00EA6A5C" w14:paraId="3B160C05" w14:textId="77777777" w:rsidTr="00AE7B7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B579E1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76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11AC91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Khoa Công Nghệ Thông Tin, Trường Đại Học Duy Tân</w:t>
            </w:r>
          </w:p>
        </w:tc>
      </w:tr>
      <w:tr w:rsidR="003939F9" w:rsidRPr="00EA6A5C" w14:paraId="0AAA80D3" w14:textId="77777777" w:rsidTr="00AE7B7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D7F162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76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542714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bCs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eastAsia="ja-JP"/>
              </w:rPr>
              <w:t>Ths Phan Long</w:t>
            </w:r>
          </w:p>
          <w:p w14:paraId="416BE203" w14:textId="77777777" w:rsidR="003939F9" w:rsidRPr="00EA6A5C" w:rsidRDefault="003939F9" w:rsidP="00AE7B7C">
            <w:pPr>
              <w:keepNext/>
              <w:spacing w:line="360" w:lineRule="auto"/>
              <w:ind w:left="-18" w:firstLine="151"/>
              <w:contextualSpacing/>
              <w:rPr>
                <w:rFonts w:cs="Times New Roman"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Email:</w:t>
            </w:r>
          </w:p>
          <w:p w14:paraId="62CA6C52" w14:textId="77777777" w:rsidR="003939F9" w:rsidRPr="00EA6A5C" w:rsidRDefault="003939F9" w:rsidP="00AE7B7C">
            <w:pPr>
              <w:keepNext/>
              <w:spacing w:line="360" w:lineRule="auto"/>
              <w:ind w:left="-18" w:firstLine="151"/>
              <w:contextualSpacing/>
              <w:rPr>
                <w:rFonts w:cs="Times New Roman"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Phone:</w:t>
            </w:r>
          </w:p>
        </w:tc>
      </w:tr>
      <w:tr w:rsidR="003939F9" w:rsidRPr="00EA6A5C" w14:paraId="04B4809D" w14:textId="77777777" w:rsidTr="00AE7B7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1CDBDE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Chủ sở hữu dự án</w:t>
            </w: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EA6A5C">
              <w:rPr>
                <w:rFonts w:cs="Times New Roman"/>
                <w:b/>
                <w:bCs/>
                <w:sz w:val="26"/>
                <w:szCs w:val="26"/>
              </w:rPr>
              <w:t>&amp; Chi tiết liên hệ</w:t>
            </w:r>
          </w:p>
        </w:tc>
        <w:tc>
          <w:tcPr>
            <w:tcW w:w="76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2BBCD9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</w:rPr>
            </w:pPr>
            <w:r w:rsidRPr="00EA6A5C">
              <w:rPr>
                <w:rFonts w:cs="Times New Roman"/>
                <w:sz w:val="26"/>
                <w:szCs w:val="26"/>
              </w:rPr>
              <w:t>………………………….</w:t>
            </w:r>
          </w:p>
          <w:p w14:paraId="38F8AB92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sz w:val="26"/>
                <w:szCs w:val="26"/>
              </w:rPr>
              <w:t>Email:</w:t>
            </w:r>
          </w:p>
          <w:p w14:paraId="36DAD89B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sz w:val="26"/>
                <w:szCs w:val="26"/>
              </w:rPr>
              <w:t>Phone:</w:t>
            </w:r>
          </w:p>
        </w:tc>
      </w:tr>
      <w:tr w:rsidR="003939F9" w:rsidRPr="00EA6A5C" w14:paraId="4A9B691E" w14:textId="77777777" w:rsidTr="00AE7B7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B6B365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7682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0CF18C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</w:rPr>
            </w:pPr>
            <w:r w:rsidRPr="00EA6A5C">
              <w:rPr>
                <w:rFonts w:cs="Times New Roman"/>
                <w:sz w:val="26"/>
                <w:szCs w:val="26"/>
              </w:rPr>
              <w:t>Duy Tan University</w:t>
            </w:r>
          </w:p>
        </w:tc>
      </w:tr>
      <w:tr w:rsidR="003939F9" w:rsidRPr="00EA6A5C" w14:paraId="652ABB75" w14:textId="77777777" w:rsidTr="00AE7B7C">
        <w:trPr>
          <w:trHeight w:val="77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71C74E5" w14:textId="77777777" w:rsidR="003939F9" w:rsidRPr="00EA6A5C" w:rsidRDefault="003939F9" w:rsidP="00AE7B7C">
            <w:pPr>
              <w:keepNext/>
              <w:spacing w:line="360" w:lineRule="auto"/>
              <w:ind w:left="8"/>
              <w:contextualSpacing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Quản lý dự án &amp;Scrum Master</w:t>
            </w:r>
          </w:p>
        </w:tc>
        <w:tc>
          <w:tcPr>
            <w:tcW w:w="2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BD5C98" w14:textId="77777777" w:rsidR="003939F9" w:rsidRPr="00EA6A5C" w:rsidRDefault="003939F9" w:rsidP="00AE7B7C">
            <w:pPr>
              <w:keepNext/>
              <w:spacing w:line="360" w:lineRule="auto"/>
              <w:ind w:right="-108" w:firstLine="151"/>
              <w:contextualSpacing/>
              <w:rPr>
                <w:rFonts w:cs="Times New Roman"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sz w:val="26"/>
                <w:szCs w:val="26"/>
              </w:rPr>
              <w:t>Nguyễn Thanh Long</w:t>
            </w:r>
          </w:p>
        </w:tc>
        <w:tc>
          <w:tcPr>
            <w:tcW w:w="309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096002B" w14:textId="77777777" w:rsidR="003939F9" w:rsidRPr="00EA6A5C" w:rsidRDefault="003939F9" w:rsidP="00AE7B7C">
            <w:pPr>
              <w:snapToGrid w:val="0"/>
              <w:spacing w:line="360" w:lineRule="auto"/>
              <w:ind w:firstLine="151"/>
              <w:rPr>
                <w:rFonts w:eastAsia="Tahoma"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sz w:val="26"/>
                <w:szCs w:val="26"/>
              </w:rPr>
              <w:t>………..</w:t>
            </w:r>
            <w:r w:rsidRPr="00EA6A5C">
              <w:rPr>
                <w:rFonts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8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591605D" w14:textId="77777777" w:rsidR="003939F9" w:rsidRPr="00EA6A5C" w:rsidRDefault="003939F9" w:rsidP="00AE7B7C">
            <w:pPr>
              <w:keepNext/>
              <w:spacing w:line="360" w:lineRule="auto"/>
              <w:ind w:firstLine="151"/>
              <w:contextualSpacing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sz w:val="26"/>
                <w:szCs w:val="26"/>
                <w:lang w:val="vi-VN"/>
              </w:rPr>
              <w:t>090</w:t>
            </w:r>
            <w:r w:rsidRPr="00EA6A5C">
              <w:rPr>
                <w:rFonts w:cs="Times New Roman"/>
                <w:sz w:val="26"/>
                <w:szCs w:val="26"/>
              </w:rPr>
              <w:t>………</w:t>
            </w:r>
          </w:p>
        </w:tc>
      </w:tr>
      <w:tr w:rsidR="004D19F7" w:rsidRPr="00EA6A5C" w14:paraId="1AE2692E" w14:textId="77777777" w:rsidTr="00AE7B7C">
        <w:trPr>
          <w:trHeight w:val="572"/>
        </w:trPr>
        <w:tc>
          <w:tcPr>
            <w:tcW w:w="21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665218" w14:textId="77777777" w:rsidR="004D19F7" w:rsidRPr="00EA6A5C" w:rsidRDefault="004D19F7" w:rsidP="004D19F7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Thành Viên Nhóm</w:t>
            </w:r>
          </w:p>
        </w:tc>
        <w:tc>
          <w:tcPr>
            <w:tcW w:w="2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682D58" w14:textId="77777777" w:rsidR="004D19F7" w:rsidRPr="00EA6A5C" w:rsidRDefault="004D19F7" w:rsidP="004D19F7">
            <w:pPr>
              <w:keepNext/>
              <w:spacing w:line="360" w:lineRule="auto"/>
              <w:ind w:firstLine="151"/>
              <w:contextualSpacing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Võ Đức Trung</w:t>
            </w:r>
          </w:p>
        </w:tc>
        <w:tc>
          <w:tcPr>
            <w:tcW w:w="309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2A085DF" w14:textId="1FACF808" w:rsidR="004D19F7" w:rsidRPr="00EA6A5C" w:rsidRDefault="004D19F7" w:rsidP="004D19F7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  <w:lang w:val="vi-VN"/>
              </w:rPr>
            </w:pPr>
            <w:r w:rsidRPr="004D19F7">
              <w:rPr>
                <w:rFonts w:cs="Times New Roman"/>
                <w:sz w:val="26"/>
                <w:szCs w:val="26"/>
              </w:rPr>
              <w:t>………@gmail.com</w:t>
            </w:r>
          </w:p>
        </w:tc>
        <w:tc>
          <w:tcPr>
            <w:tcW w:w="18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3CB46D" w14:textId="1A94575E" w:rsidR="004D19F7" w:rsidRPr="00EA6A5C" w:rsidRDefault="004D19F7" w:rsidP="004D19F7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</w:rPr>
            </w:pPr>
            <w:r w:rsidRPr="004D19F7">
              <w:rPr>
                <w:rFonts w:cs="Times New Roman"/>
                <w:sz w:val="26"/>
                <w:szCs w:val="26"/>
              </w:rPr>
              <w:t>09………</w:t>
            </w:r>
          </w:p>
        </w:tc>
      </w:tr>
      <w:tr w:rsidR="004D19F7" w:rsidRPr="00EA6A5C" w14:paraId="38829639" w14:textId="77777777" w:rsidTr="00AE7B7C">
        <w:trPr>
          <w:trHeight w:val="394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E9CA4C" w14:textId="77777777" w:rsidR="004D19F7" w:rsidRPr="00EA6A5C" w:rsidRDefault="004D19F7" w:rsidP="004D19F7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602B579" w14:textId="77777777" w:rsidR="004D19F7" w:rsidRPr="00EA6A5C" w:rsidRDefault="004D19F7" w:rsidP="004D19F7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sz w:val="26"/>
                <w:szCs w:val="26"/>
                <w:lang w:eastAsia="ja-JP"/>
              </w:rPr>
              <w:t>Lê Văn Quyền</w:t>
            </w:r>
          </w:p>
        </w:tc>
        <w:tc>
          <w:tcPr>
            <w:tcW w:w="309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F8EA80" w14:textId="3DDE4C74" w:rsidR="004D19F7" w:rsidRPr="00EA6A5C" w:rsidRDefault="004D19F7" w:rsidP="004D19F7">
            <w:pPr>
              <w:snapToGrid w:val="0"/>
              <w:spacing w:line="360" w:lineRule="auto"/>
              <w:ind w:firstLine="151"/>
              <w:rPr>
                <w:rFonts w:cs="Times New Roman"/>
                <w:sz w:val="26"/>
                <w:szCs w:val="26"/>
                <w:lang w:eastAsia="ja-JP"/>
              </w:rPr>
            </w:pPr>
            <w:r w:rsidRPr="004D19F7">
              <w:rPr>
                <w:rFonts w:cs="Times New Roman"/>
                <w:sz w:val="26"/>
                <w:szCs w:val="26"/>
              </w:rPr>
              <w:t>………@gmail.com</w:t>
            </w:r>
          </w:p>
        </w:tc>
        <w:tc>
          <w:tcPr>
            <w:tcW w:w="18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4920F8" w14:textId="598C9339" w:rsidR="004D19F7" w:rsidRPr="00EA6A5C" w:rsidRDefault="004D19F7" w:rsidP="004D19F7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  <w:lang w:eastAsia="ja-JP"/>
              </w:rPr>
            </w:pPr>
            <w:r w:rsidRPr="004D19F7">
              <w:rPr>
                <w:rFonts w:cs="Times New Roman"/>
                <w:sz w:val="26"/>
                <w:szCs w:val="26"/>
              </w:rPr>
              <w:t>09………</w:t>
            </w:r>
          </w:p>
        </w:tc>
      </w:tr>
      <w:tr w:rsidR="004D19F7" w:rsidRPr="00EA6A5C" w14:paraId="79096962" w14:textId="77777777" w:rsidTr="00AE7B7C">
        <w:trPr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C9D12B" w14:textId="77777777" w:rsidR="004D19F7" w:rsidRPr="00EA6A5C" w:rsidRDefault="004D19F7" w:rsidP="004D19F7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6A0489" w14:textId="77777777" w:rsidR="004D19F7" w:rsidRPr="00EA6A5C" w:rsidRDefault="004D19F7" w:rsidP="004D19F7">
            <w:pPr>
              <w:keepNext/>
              <w:spacing w:line="360" w:lineRule="auto"/>
              <w:ind w:left="-43" w:firstLine="151"/>
              <w:contextualSpacing/>
              <w:rPr>
                <w:rFonts w:cs="Times New Roman"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sz w:val="26"/>
                <w:szCs w:val="26"/>
                <w:lang w:eastAsia="ja-JP"/>
              </w:rPr>
              <w:t>Trần Minh Phúc</w:t>
            </w:r>
          </w:p>
        </w:tc>
        <w:tc>
          <w:tcPr>
            <w:tcW w:w="309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3CD229" w14:textId="64BC5EFC" w:rsidR="004D19F7" w:rsidRPr="00EA6A5C" w:rsidRDefault="004D19F7" w:rsidP="004D19F7">
            <w:pPr>
              <w:snapToGrid w:val="0"/>
              <w:spacing w:line="360" w:lineRule="auto"/>
              <w:ind w:firstLine="151"/>
              <w:rPr>
                <w:rStyle w:val="InternetLink"/>
                <w:rFonts w:cs="Times New Roman"/>
                <w:szCs w:val="26"/>
                <w:lang w:val="fr-FR"/>
              </w:rPr>
            </w:pPr>
            <w:r w:rsidRPr="004D19F7">
              <w:rPr>
                <w:rFonts w:cs="Times New Roman"/>
                <w:sz w:val="26"/>
                <w:szCs w:val="26"/>
              </w:rPr>
              <w:t>………@gmail.com</w:t>
            </w:r>
          </w:p>
        </w:tc>
        <w:tc>
          <w:tcPr>
            <w:tcW w:w="18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57594A" w14:textId="4E5D0477" w:rsidR="004D19F7" w:rsidRPr="00EA6A5C" w:rsidRDefault="004D19F7" w:rsidP="004D19F7">
            <w:pPr>
              <w:keepNext/>
              <w:spacing w:line="360" w:lineRule="auto"/>
              <w:ind w:firstLine="151"/>
              <w:contextualSpacing/>
              <w:rPr>
                <w:rFonts w:cs="Times New Roman"/>
                <w:sz w:val="26"/>
                <w:szCs w:val="26"/>
              </w:rPr>
            </w:pPr>
            <w:r w:rsidRPr="004D19F7">
              <w:rPr>
                <w:rFonts w:cs="Times New Roman"/>
                <w:sz w:val="26"/>
                <w:szCs w:val="26"/>
              </w:rPr>
              <w:t>09………</w:t>
            </w:r>
          </w:p>
        </w:tc>
      </w:tr>
      <w:tr w:rsidR="004D19F7" w:rsidRPr="00EA6A5C" w14:paraId="4D538828" w14:textId="77777777" w:rsidTr="00AE7B7C">
        <w:trPr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A3A7CE" w14:textId="77777777" w:rsidR="004D19F7" w:rsidRPr="004D19F7" w:rsidRDefault="004D19F7" w:rsidP="004D19F7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6952BE" w14:textId="0CA388F9" w:rsidR="004D19F7" w:rsidRPr="004D19F7" w:rsidRDefault="004D19F7" w:rsidP="004D19F7">
            <w:pPr>
              <w:keepNext/>
              <w:spacing w:line="360" w:lineRule="auto"/>
              <w:ind w:left="-43" w:firstLine="151"/>
              <w:contextualSpacing/>
              <w:rPr>
                <w:rFonts w:cs="Times New Roman"/>
                <w:sz w:val="26"/>
                <w:szCs w:val="26"/>
                <w:lang w:eastAsia="ja-JP"/>
              </w:rPr>
            </w:pPr>
            <w:r w:rsidRPr="004D19F7">
              <w:rPr>
                <w:rFonts w:cs="Times New Roman"/>
                <w:sz w:val="26"/>
                <w:szCs w:val="26"/>
              </w:rPr>
              <w:t>Trương Minh Hoàng</w:t>
            </w:r>
          </w:p>
        </w:tc>
        <w:tc>
          <w:tcPr>
            <w:tcW w:w="309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9812C0" w14:textId="78CA69FB" w:rsidR="004D19F7" w:rsidRPr="004D19F7" w:rsidRDefault="004D19F7" w:rsidP="004D19F7">
            <w:pPr>
              <w:snapToGrid w:val="0"/>
              <w:spacing w:line="360" w:lineRule="auto"/>
              <w:ind w:firstLine="151"/>
              <w:rPr>
                <w:rStyle w:val="InternetLink"/>
                <w:rFonts w:cs="Times New Roman"/>
                <w:sz w:val="26"/>
                <w:szCs w:val="26"/>
                <w:lang w:val="fr-FR"/>
              </w:rPr>
            </w:pPr>
            <w:r w:rsidRPr="004D19F7">
              <w:rPr>
                <w:rFonts w:cs="Times New Roman"/>
                <w:sz w:val="26"/>
                <w:szCs w:val="26"/>
              </w:rPr>
              <w:t>………@gmail.com</w:t>
            </w:r>
          </w:p>
        </w:tc>
        <w:tc>
          <w:tcPr>
            <w:tcW w:w="18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140D6A" w14:textId="0850C4DD" w:rsidR="004D19F7" w:rsidRPr="004D19F7" w:rsidRDefault="004D19F7" w:rsidP="004D19F7">
            <w:pPr>
              <w:keepNext/>
              <w:spacing w:line="360" w:lineRule="auto"/>
              <w:ind w:firstLine="151"/>
              <w:contextualSpacing/>
              <w:rPr>
                <w:rStyle w:val="InternetLink"/>
                <w:rFonts w:cs="Times New Roman"/>
                <w:sz w:val="26"/>
                <w:szCs w:val="26"/>
                <w:lang w:val="fr-FR"/>
              </w:rPr>
            </w:pPr>
            <w:r w:rsidRPr="004D19F7">
              <w:rPr>
                <w:rFonts w:cs="Times New Roman"/>
                <w:sz w:val="26"/>
                <w:szCs w:val="26"/>
              </w:rPr>
              <w:t>09………</w:t>
            </w:r>
          </w:p>
        </w:tc>
      </w:tr>
    </w:tbl>
    <w:p w14:paraId="791CDE64" w14:textId="77777777" w:rsidR="003939F9" w:rsidRPr="00EA6A5C" w:rsidRDefault="003939F9" w:rsidP="003939F9">
      <w:pPr>
        <w:spacing w:line="360" w:lineRule="auto"/>
        <w:rPr>
          <w:rFonts w:cs="Times New Roman"/>
        </w:rPr>
      </w:pPr>
    </w:p>
    <w:p w14:paraId="638CA407" w14:textId="77777777" w:rsidR="003939F9" w:rsidRPr="00EA6A5C" w:rsidRDefault="003939F9" w:rsidP="003939F9">
      <w:pPr>
        <w:spacing w:line="360" w:lineRule="auto"/>
        <w:rPr>
          <w:rFonts w:cs="Times New Roman"/>
        </w:rPr>
      </w:pPr>
    </w:p>
    <w:p w14:paraId="257D8A92" w14:textId="77777777" w:rsidR="003939F9" w:rsidRPr="00EA6A5C" w:rsidRDefault="003939F9" w:rsidP="003939F9">
      <w:pPr>
        <w:spacing w:line="360" w:lineRule="auto"/>
        <w:rPr>
          <w:rFonts w:cs="Times New Roman"/>
        </w:rPr>
      </w:pPr>
    </w:p>
    <w:p w14:paraId="5C39B756" w14:textId="77777777" w:rsidR="003939F9" w:rsidRPr="00EA6A5C" w:rsidRDefault="003939F9" w:rsidP="003939F9">
      <w:pPr>
        <w:spacing w:line="360" w:lineRule="auto"/>
        <w:rPr>
          <w:rFonts w:cs="Times New Roman"/>
          <w:b/>
          <w:bCs/>
          <w:sz w:val="26"/>
          <w:szCs w:val="26"/>
          <w:lang w:val="fr-FR"/>
        </w:rPr>
      </w:pPr>
    </w:p>
    <w:p w14:paraId="5866DB50" w14:textId="77777777" w:rsidR="003939F9" w:rsidRPr="00EA6A5C" w:rsidRDefault="003939F9" w:rsidP="003939F9">
      <w:pPr>
        <w:spacing w:line="360" w:lineRule="auto"/>
        <w:rPr>
          <w:rFonts w:cs="Times New Roman"/>
          <w:b/>
          <w:bCs/>
          <w:sz w:val="26"/>
          <w:szCs w:val="26"/>
          <w:lang w:val="fr-FR"/>
        </w:rPr>
      </w:pPr>
    </w:p>
    <w:tbl>
      <w:tblPr>
        <w:tblW w:w="9218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963"/>
        <w:gridCol w:w="2429"/>
        <w:gridCol w:w="1438"/>
        <w:gridCol w:w="3388"/>
      </w:tblGrid>
      <w:tr w:rsidR="003939F9" w:rsidRPr="00EA6A5C" w14:paraId="5F4AAD85" w14:textId="77777777" w:rsidTr="00AE7B7C">
        <w:tc>
          <w:tcPr>
            <w:tcW w:w="9218" w:type="dxa"/>
            <w:gridSpan w:val="4"/>
            <w:tcBorders>
              <w:bottom w:val="single" w:sz="4" w:space="0" w:color="00000A"/>
            </w:tcBorders>
            <w:shd w:val="clear" w:color="auto" w:fill="FFFFFF"/>
            <w:vAlign w:val="center"/>
          </w:tcPr>
          <w:p w14:paraId="7CF85E68" w14:textId="77777777" w:rsidR="003939F9" w:rsidRPr="00EA6A5C" w:rsidRDefault="003939F9" w:rsidP="00AE7B7C">
            <w:pPr>
              <w:pageBreakBefore/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EA6A5C">
              <w:rPr>
                <w:rFonts w:cs="Times New Roman"/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</w:tc>
      </w:tr>
      <w:tr w:rsidR="003939F9" w:rsidRPr="00EA6A5C" w14:paraId="3638242C" w14:textId="77777777" w:rsidTr="00AE7B7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EEFBD54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3F1C93" w14:textId="3DC58711" w:rsidR="003939F9" w:rsidRPr="00EA6A5C" w:rsidRDefault="004D19F7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val="fr-FR"/>
              </w:rPr>
            </w:pPr>
            <w:r>
              <w:rPr>
                <w:rFonts w:cs="Times New Roman"/>
                <w:bCs/>
                <w:sz w:val="26"/>
                <w:szCs w:val="26"/>
              </w:rPr>
              <w:t>Produc</w:t>
            </w:r>
            <w:r w:rsidR="007711D2">
              <w:rPr>
                <w:rFonts w:cs="Times New Roman"/>
                <w:bCs/>
                <w:sz w:val="26"/>
                <w:szCs w:val="26"/>
              </w:rPr>
              <w:t>t Backlog</w:t>
            </w:r>
          </w:p>
        </w:tc>
      </w:tr>
      <w:tr w:rsidR="003939F9" w:rsidRPr="00EA6A5C" w14:paraId="72EFCBDB" w14:textId="77777777" w:rsidTr="00AE7B7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D06DA0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10A4B19" w14:textId="218CD76C" w:rsidR="003939F9" w:rsidRPr="00EA6A5C" w:rsidRDefault="00955FF2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cs="Times New Roman"/>
                <w:sz w:val="26"/>
                <w:szCs w:val="26"/>
              </w:rPr>
              <w:t>Lê Văn Quyền</w:t>
            </w:r>
          </w:p>
        </w:tc>
      </w:tr>
      <w:tr w:rsidR="003939F9" w:rsidRPr="00EA6A5C" w14:paraId="6A154282" w14:textId="77777777" w:rsidTr="00AE7B7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6C7F3A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59B8DA" w14:textId="38202FEE" w:rsidR="003939F9" w:rsidRPr="00955FF2" w:rsidRDefault="00955FF2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cs="Times New Roman"/>
                <w:bCs/>
                <w:sz w:val="26"/>
                <w:szCs w:val="26"/>
                <w:lang w:eastAsia="ja-JP"/>
              </w:rPr>
              <w:t>Thành Viên</w:t>
            </w:r>
          </w:p>
        </w:tc>
      </w:tr>
      <w:tr w:rsidR="003939F9" w:rsidRPr="00EA6A5C" w14:paraId="23C9FC5A" w14:textId="77777777" w:rsidTr="00AE7B7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A561B9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A2DC1B" w14:textId="2E8DA197" w:rsidR="003939F9" w:rsidRPr="00EA6A5C" w:rsidRDefault="00955FF2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cs="Times New Roman"/>
                <w:bCs/>
                <w:sz w:val="26"/>
                <w:szCs w:val="26"/>
                <w:lang w:eastAsia="ja-JP"/>
              </w:rPr>
              <w:t>2</w:t>
            </w:r>
            <w:r w:rsidR="0054101D">
              <w:rPr>
                <w:rFonts w:cs="Times New Roman"/>
                <w:bCs/>
                <w:sz w:val="26"/>
                <w:szCs w:val="26"/>
                <w:lang w:eastAsia="ja-JP"/>
              </w:rPr>
              <w:t>7</w:t>
            </w:r>
            <w:r w:rsidR="003939F9" w:rsidRPr="00EA6A5C">
              <w:rPr>
                <w:rFonts w:cs="Times New Roman"/>
                <w:bCs/>
                <w:sz w:val="26"/>
                <w:szCs w:val="26"/>
                <w:lang w:eastAsia="ja-JP"/>
              </w:rPr>
              <w:t>/</w:t>
            </w:r>
            <w:r w:rsidR="003939F9" w:rsidRPr="00EA6A5C">
              <w:rPr>
                <w:rFonts w:cs="Times New Roman"/>
                <w:bCs/>
                <w:sz w:val="26"/>
                <w:szCs w:val="26"/>
                <w:lang w:val="vi-VN" w:eastAsia="ja-JP"/>
              </w:rPr>
              <w:t>10</w:t>
            </w:r>
            <w:r w:rsidR="003939F9" w:rsidRPr="00EA6A5C">
              <w:rPr>
                <w:rFonts w:cs="Times New Roman"/>
                <w:bCs/>
                <w:sz w:val="26"/>
                <w:szCs w:val="26"/>
                <w:lang w:eastAsia="ja-JP"/>
              </w:rPr>
              <w:t>/2023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5E2F936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F7F5AC5" w14:textId="118EA2EE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[</w:t>
            </w:r>
            <w:r w:rsidR="005A0600">
              <w:rPr>
                <w:rFonts w:cs="Times New Roman"/>
                <w:bCs/>
                <w:sz w:val="26"/>
                <w:szCs w:val="26"/>
              </w:rPr>
              <w:t>FS</w:t>
            </w:r>
            <w:r w:rsidRPr="00EA6A5C">
              <w:rPr>
                <w:rFonts w:cs="Times New Roman"/>
                <w:bCs/>
                <w:sz w:val="26"/>
                <w:szCs w:val="26"/>
              </w:rPr>
              <w:t xml:space="preserve">] </w:t>
            </w:r>
            <w:r w:rsidR="00955FF2">
              <w:rPr>
                <w:rFonts w:cs="Times New Roman"/>
                <w:bCs/>
                <w:sz w:val="26"/>
                <w:szCs w:val="26"/>
              </w:rPr>
              <w:t>ProductBacklog</w:t>
            </w:r>
            <w:r w:rsidRPr="00EA6A5C">
              <w:rPr>
                <w:rFonts w:cs="Times New Roman"/>
                <w:bCs/>
                <w:sz w:val="26"/>
                <w:szCs w:val="26"/>
              </w:rPr>
              <w:t xml:space="preserve"> - Fitness &amp; Strong</w:t>
            </w:r>
          </w:p>
        </w:tc>
      </w:tr>
      <w:tr w:rsidR="003939F9" w:rsidRPr="00EA6A5C" w14:paraId="00ACC9A9" w14:textId="77777777" w:rsidTr="00AE7B7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6E2D8CC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A3C442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3939F9" w:rsidRPr="00EA6A5C" w14:paraId="29F45B9D" w14:textId="77777777" w:rsidTr="00AE7B7C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C0F5EA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color w:val="FF0000"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A70194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Khoa CNTT</w:t>
            </w:r>
          </w:p>
        </w:tc>
      </w:tr>
    </w:tbl>
    <w:p w14:paraId="1E6B6F80" w14:textId="77777777" w:rsidR="003939F9" w:rsidRPr="00EA6A5C" w:rsidRDefault="003939F9" w:rsidP="003939F9">
      <w:pPr>
        <w:spacing w:line="360" w:lineRule="auto"/>
        <w:rPr>
          <w:rFonts w:cs="Times New Roman"/>
          <w:b/>
          <w:bCs/>
          <w:sz w:val="26"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3939F9" w:rsidRPr="00EA6A5C" w14:paraId="02CFD9F7" w14:textId="77777777" w:rsidTr="00AE7B7C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  <w:vAlign w:val="center"/>
          </w:tcPr>
          <w:p w14:paraId="1AA156B2" w14:textId="77777777" w:rsidR="003939F9" w:rsidRPr="00EA6A5C" w:rsidRDefault="003939F9" w:rsidP="00AE7B7C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</w:p>
          <w:p w14:paraId="3A87B24C" w14:textId="77777777" w:rsidR="003939F9" w:rsidRPr="00EA6A5C" w:rsidRDefault="003939F9" w:rsidP="00AE7B7C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EA6A5C">
              <w:rPr>
                <w:rFonts w:cs="Times New Roman"/>
                <w:b/>
                <w:bCs/>
                <w:sz w:val="32"/>
                <w:szCs w:val="32"/>
                <w:lang w:val="vi-VN"/>
              </w:rPr>
              <w:t>LỊCH SỬ BẢN SỬA</w:t>
            </w:r>
          </w:p>
        </w:tc>
      </w:tr>
      <w:tr w:rsidR="003939F9" w:rsidRPr="00EA6A5C" w14:paraId="7F847F9C" w14:textId="77777777" w:rsidTr="00AE7B7C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  <w:vAlign w:val="center"/>
          </w:tcPr>
          <w:p w14:paraId="7AE98FB9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  <w:vAlign w:val="center"/>
          </w:tcPr>
          <w:p w14:paraId="6D3BB8D9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  <w:vAlign w:val="center"/>
          </w:tcPr>
          <w:p w14:paraId="272F4B5A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  <w:vAlign w:val="center"/>
          </w:tcPr>
          <w:p w14:paraId="5C6A9289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3939F9" w:rsidRPr="00EA6A5C" w14:paraId="6FF63CA5" w14:textId="77777777" w:rsidTr="00AE7B7C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208ED1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113A73E" w14:textId="2E880EF4" w:rsidR="003939F9" w:rsidRPr="00EA6A5C" w:rsidRDefault="005A0600" w:rsidP="00AE7B7C">
            <w:pPr>
              <w:spacing w:line="360" w:lineRule="auto"/>
              <w:ind w:left="709" w:hanging="709"/>
              <w:rPr>
                <w:rFonts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cs="Times New Roman"/>
                <w:sz w:val="26"/>
                <w:szCs w:val="26"/>
              </w:rPr>
              <w:t>Lê Văn Quyền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03BBA8" w14:textId="74DE745D" w:rsidR="003939F9" w:rsidRPr="00EA6A5C" w:rsidRDefault="005A0600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  <w:r w:rsidR="0054101D">
              <w:rPr>
                <w:rFonts w:cs="Times New Roman"/>
                <w:bCs/>
                <w:sz w:val="26"/>
                <w:szCs w:val="26"/>
              </w:rPr>
              <w:t>7</w:t>
            </w:r>
            <w:r w:rsidR="003939F9" w:rsidRPr="00EA6A5C">
              <w:rPr>
                <w:rFonts w:cs="Times New Roman"/>
                <w:bCs/>
                <w:sz w:val="26"/>
                <w:szCs w:val="26"/>
                <w:lang w:val="vi-VN"/>
              </w:rPr>
              <w:t>/10/202</w:t>
            </w:r>
            <w:r>
              <w:rPr>
                <w:rFonts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42F678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val="vi-VN" w:eastAsia="ja-JP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val="vi-VN" w:eastAsia="ja-JP"/>
              </w:rPr>
              <w:t>Tạo tài liệu</w:t>
            </w:r>
          </w:p>
        </w:tc>
      </w:tr>
      <w:tr w:rsidR="003939F9" w:rsidRPr="00EA6A5C" w14:paraId="42EF8C76" w14:textId="77777777" w:rsidTr="00AE7B7C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818B17" w14:textId="49A94E88" w:rsidR="003939F9" w:rsidRPr="00EA6A5C" w:rsidRDefault="005A0600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8C1C2A8" w14:textId="7F07D469" w:rsidR="003939F9" w:rsidRPr="00EA6A5C" w:rsidRDefault="005A0600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cs="Times New Roman"/>
                <w:bCs/>
                <w:sz w:val="26"/>
                <w:szCs w:val="26"/>
                <w:lang w:eastAsia="ja-JP"/>
              </w:rPr>
              <w:t>Nguyễn Thanh Long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555D95" w14:textId="7A89A7B2" w:rsidR="003939F9" w:rsidRPr="00EA6A5C" w:rsidRDefault="005A0600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  <w:r w:rsidR="0054101D">
              <w:rPr>
                <w:rFonts w:cs="Times New Roman"/>
                <w:bCs/>
                <w:sz w:val="26"/>
                <w:szCs w:val="26"/>
              </w:rPr>
              <w:t>8</w:t>
            </w:r>
            <w:r>
              <w:rPr>
                <w:rFonts w:cs="Times New Roman"/>
                <w:bCs/>
                <w:sz w:val="26"/>
                <w:szCs w:val="26"/>
              </w:rPr>
              <w:t>/10/2026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F3D999" w14:textId="5E1817B6" w:rsidR="003939F9" w:rsidRPr="00EA6A5C" w:rsidRDefault="005A0600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cs="Times New Roman"/>
                <w:bCs/>
                <w:sz w:val="26"/>
                <w:szCs w:val="26"/>
                <w:lang w:eastAsia="ja-JP"/>
              </w:rPr>
              <w:t>Sửa tài liệu</w:t>
            </w:r>
          </w:p>
        </w:tc>
      </w:tr>
    </w:tbl>
    <w:p w14:paraId="7AEC6873" w14:textId="77777777" w:rsidR="003939F9" w:rsidRPr="00EA6A5C" w:rsidRDefault="003939F9" w:rsidP="003939F9">
      <w:pPr>
        <w:spacing w:line="360" w:lineRule="auto"/>
        <w:rPr>
          <w:rFonts w:cs="Times New Roman"/>
          <w:b/>
          <w:bCs/>
          <w:sz w:val="26"/>
          <w:szCs w:val="26"/>
        </w:rPr>
      </w:pPr>
    </w:p>
    <w:p w14:paraId="5A6FFEF5" w14:textId="77777777" w:rsidR="003939F9" w:rsidRPr="00EA6A5C" w:rsidRDefault="003939F9" w:rsidP="003939F9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EA6A5C">
        <w:rPr>
          <w:rFonts w:cs="Times New Roman"/>
        </w:rPr>
        <w:br w:type="page"/>
      </w: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3939F9" w:rsidRPr="00EA6A5C" w14:paraId="4C6169EB" w14:textId="77777777" w:rsidTr="00AE7B7C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594EE86" w14:textId="77777777" w:rsidR="003939F9" w:rsidRPr="00EA6A5C" w:rsidRDefault="003939F9" w:rsidP="00AE7B7C">
            <w:pPr>
              <w:pageBreakBefore/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EA6A5C">
              <w:rPr>
                <w:rFonts w:cs="Times New Roman"/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0D8F4547" w14:textId="77777777" w:rsidR="003939F9" w:rsidRPr="00EA6A5C" w:rsidRDefault="003939F9" w:rsidP="00AE7B7C">
            <w:pPr>
              <w:spacing w:line="36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Cs/>
                <w:sz w:val="26"/>
                <w:szCs w:val="26"/>
              </w:rPr>
              <w:t>Cần có các chữ ký sau để phê duyệt tài liệu này</w:t>
            </w:r>
          </w:p>
        </w:tc>
      </w:tr>
      <w:tr w:rsidR="003939F9" w:rsidRPr="00EA6A5C" w14:paraId="4FF3E260" w14:textId="77777777" w:rsidTr="00AE7B7C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292DE4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56D275A5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2F81168" w14:textId="77777777" w:rsidR="003939F9" w:rsidRPr="00EA6A5C" w:rsidRDefault="003939F9" w:rsidP="00AE7B7C">
            <w:pPr>
              <w:keepNext/>
              <w:spacing w:line="360" w:lineRule="auto"/>
              <w:ind w:firstLine="112"/>
              <w:contextualSpacing/>
              <w:rPr>
                <w:rFonts w:cs="Times New Roman"/>
                <w:bCs/>
                <w:sz w:val="26"/>
                <w:szCs w:val="26"/>
                <w:lang w:eastAsia="ja-JP"/>
              </w:rPr>
            </w:pPr>
          </w:p>
          <w:p w14:paraId="61C0B425" w14:textId="77777777" w:rsidR="003939F9" w:rsidRPr="00EA6A5C" w:rsidRDefault="003939F9" w:rsidP="00AE7B7C">
            <w:pPr>
              <w:keepNext/>
              <w:spacing w:line="360" w:lineRule="auto"/>
              <w:contextualSpacing/>
              <w:rPr>
                <w:rFonts w:cs="Times New Roman"/>
                <w:bCs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eastAsia="ja-JP"/>
              </w:rPr>
              <w:t>……………………..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CBE8D3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AFCA63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</w:p>
        </w:tc>
      </w:tr>
      <w:tr w:rsidR="003939F9" w:rsidRPr="00EA6A5C" w14:paraId="771636ED" w14:textId="77777777" w:rsidTr="00AE7B7C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A404F5F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031DFD4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64AC92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3D2DE2" w14:textId="0E07C4CA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  <w:r w:rsidRPr="00EA6A5C">
              <w:rPr>
                <w:rFonts w:cs="Times New Roman"/>
                <w:bCs/>
              </w:rPr>
              <w:t>…</w:t>
            </w:r>
            <w:r w:rsidR="00EF1069">
              <w:rPr>
                <w:rFonts w:cs="Times New Roman"/>
                <w:bCs/>
              </w:rPr>
              <w:t>..</w:t>
            </w:r>
            <w:r w:rsidRPr="00EA6A5C">
              <w:rPr>
                <w:rFonts w:cs="Times New Roman"/>
                <w:bCs/>
              </w:rPr>
              <w:t>/</w:t>
            </w:r>
            <w:r w:rsidR="00EF1069">
              <w:rPr>
                <w:rFonts w:cs="Times New Roman"/>
                <w:bCs/>
              </w:rPr>
              <w:t>…..</w:t>
            </w:r>
            <w:r w:rsidRPr="00EA6A5C">
              <w:rPr>
                <w:rFonts w:cs="Times New Roman"/>
                <w:bCs/>
              </w:rPr>
              <w:t>/202</w:t>
            </w:r>
            <w:r w:rsidR="00EF1069">
              <w:rPr>
                <w:rFonts w:cs="Times New Roman"/>
                <w:bCs/>
              </w:rPr>
              <w:t>6</w:t>
            </w:r>
          </w:p>
        </w:tc>
      </w:tr>
      <w:tr w:rsidR="003939F9" w:rsidRPr="00EA6A5C" w14:paraId="6BDB71E2" w14:textId="77777777" w:rsidTr="00AE7B7C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461DA8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EC7DBC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lang w:eastAsia="ja-JP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eastAsia="ja-JP"/>
              </w:rPr>
              <w:t>………………………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1A08EFB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79A0C6C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</w:p>
        </w:tc>
      </w:tr>
      <w:tr w:rsidR="003939F9" w:rsidRPr="00EA6A5C" w14:paraId="487EEB47" w14:textId="77777777" w:rsidTr="00AE7B7C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CACE59C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FF16AE9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9F534D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4B5EC1" w14:textId="0F134960" w:rsidR="003939F9" w:rsidRPr="00EA6A5C" w:rsidRDefault="00EF1069" w:rsidP="00AE7B7C">
            <w:pPr>
              <w:spacing w:line="360" w:lineRule="auto"/>
              <w:rPr>
                <w:rFonts w:cs="Times New Roman"/>
                <w:bCs/>
              </w:rPr>
            </w:pPr>
            <w:r w:rsidRPr="00EA6A5C">
              <w:rPr>
                <w:rFonts w:cs="Times New Roman"/>
                <w:bCs/>
              </w:rPr>
              <w:t>…</w:t>
            </w:r>
            <w:r>
              <w:rPr>
                <w:rFonts w:cs="Times New Roman"/>
                <w:bCs/>
              </w:rPr>
              <w:t>..</w:t>
            </w:r>
            <w:r w:rsidRPr="00EA6A5C">
              <w:rPr>
                <w:rFonts w:cs="Times New Roman"/>
                <w:bCs/>
              </w:rPr>
              <w:t>/</w:t>
            </w:r>
            <w:r>
              <w:rPr>
                <w:rFonts w:cs="Times New Roman"/>
                <w:bCs/>
              </w:rPr>
              <w:t>…..</w:t>
            </w:r>
            <w:r w:rsidRPr="00EA6A5C">
              <w:rPr>
                <w:rFonts w:cs="Times New Roman"/>
                <w:bCs/>
              </w:rPr>
              <w:t>/202</w:t>
            </w:r>
            <w:r>
              <w:rPr>
                <w:rFonts w:cs="Times New Roman"/>
                <w:bCs/>
              </w:rPr>
              <w:t>6</w:t>
            </w:r>
          </w:p>
        </w:tc>
      </w:tr>
      <w:tr w:rsidR="003939F9" w:rsidRPr="00EA6A5C" w14:paraId="11F791C3" w14:textId="77777777" w:rsidTr="00AE7B7C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14E27A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413A6F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  <w:r w:rsidRPr="00EA6A5C">
              <w:rPr>
                <w:rFonts w:eastAsia="SimSun" w:cs="Times New Roman"/>
                <w:sz w:val="26"/>
                <w:szCs w:val="26"/>
                <w:lang w:bidi="ar"/>
              </w:rPr>
              <w:t>…………………………</w:t>
            </w:r>
          </w:p>
          <w:p w14:paraId="356BA58B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 w:val="26"/>
                <w:szCs w:val="26"/>
                <w:lang w:val="fr-FR"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BA8A94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8633BBC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</w:p>
        </w:tc>
      </w:tr>
      <w:tr w:rsidR="003939F9" w:rsidRPr="00EA6A5C" w14:paraId="497BC809" w14:textId="77777777" w:rsidTr="00AE7B7C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19FA00F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3CC3E75" w14:textId="77777777" w:rsidR="003939F9" w:rsidRPr="00EA6A5C" w:rsidRDefault="003939F9" w:rsidP="00AE7B7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84F4A2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A9B46E" w14:textId="43B77203" w:rsidR="003939F9" w:rsidRPr="00EA6A5C" w:rsidRDefault="00EF1069" w:rsidP="00AE7B7C">
            <w:pPr>
              <w:spacing w:line="360" w:lineRule="auto"/>
              <w:rPr>
                <w:rFonts w:cs="Times New Roman"/>
                <w:bCs/>
              </w:rPr>
            </w:pPr>
            <w:r w:rsidRPr="00EA6A5C">
              <w:rPr>
                <w:rFonts w:cs="Times New Roman"/>
                <w:bCs/>
              </w:rPr>
              <w:t>…</w:t>
            </w:r>
            <w:r>
              <w:rPr>
                <w:rFonts w:cs="Times New Roman"/>
                <w:bCs/>
              </w:rPr>
              <w:t>..</w:t>
            </w:r>
            <w:r w:rsidRPr="00EA6A5C">
              <w:rPr>
                <w:rFonts w:cs="Times New Roman"/>
                <w:bCs/>
              </w:rPr>
              <w:t>/</w:t>
            </w:r>
            <w:r>
              <w:rPr>
                <w:rFonts w:cs="Times New Roman"/>
                <w:bCs/>
              </w:rPr>
              <w:t>…..</w:t>
            </w:r>
            <w:r w:rsidRPr="00EA6A5C">
              <w:rPr>
                <w:rFonts w:cs="Times New Roman"/>
                <w:bCs/>
              </w:rPr>
              <w:t>/202</w:t>
            </w:r>
            <w:r>
              <w:rPr>
                <w:rFonts w:cs="Times New Roman"/>
                <w:bCs/>
              </w:rPr>
              <w:t>6</w:t>
            </w:r>
          </w:p>
        </w:tc>
      </w:tr>
      <w:tr w:rsidR="003939F9" w:rsidRPr="00EA6A5C" w14:paraId="53952C03" w14:textId="77777777" w:rsidTr="00AE7B7C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B5E693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5B5F0E" w14:textId="77777777" w:rsidR="003939F9" w:rsidRPr="00EA6A5C" w:rsidRDefault="003939F9" w:rsidP="00AE7B7C">
            <w:pPr>
              <w:keepNext/>
              <w:spacing w:line="360" w:lineRule="auto"/>
              <w:contextualSpacing/>
              <w:rPr>
                <w:rFonts w:cs="Times New Roman"/>
                <w:bCs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bCs/>
                <w:sz w:val="26"/>
                <w:szCs w:val="26"/>
                <w:lang w:eastAsia="ja-JP"/>
              </w:rPr>
              <w:t>…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5A8B22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98522C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</w:p>
        </w:tc>
      </w:tr>
      <w:tr w:rsidR="003939F9" w:rsidRPr="00EA6A5C" w14:paraId="66943196" w14:textId="77777777" w:rsidTr="00AE7B7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C65A9D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8F059E" w14:textId="77777777" w:rsidR="003939F9" w:rsidRPr="00EA6A5C" w:rsidRDefault="003939F9" w:rsidP="00AE7B7C">
            <w:pPr>
              <w:keepNext/>
              <w:spacing w:line="360" w:lineRule="auto"/>
              <w:contextualSpacing/>
              <w:rPr>
                <w:rFonts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9D723F1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8A881B" w14:textId="3035E2BD" w:rsidR="003939F9" w:rsidRPr="00EA6A5C" w:rsidRDefault="00EF1069" w:rsidP="00AE7B7C">
            <w:pPr>
              <w:spacing w:line="360" w:lineRule="auto"/>
              <w:rPr>
                <w:rFonts w:cs="Times New Roman"/>
                <w:bCs/>
              </w:rPr>
            </w:pPr>
            <w:r w:rsidRPr="00EA6A5C">
              <w:rPr>
                <w:rFonts w:cs="Times New Roman"/>
                <w:bCs/>
              </w:rPr>
              <w:t>…</w:t>
            </w:r>
            <w:r>
              <w:rPr>
                <w:rFonts w:cs="Times New Roman"/>
                <w:bCs/>
              </w:rPr>
              <w:t>..</w:t>
            </w:r>
            <w:r w:rsidRPr="00EA6A5C">
              <w:rPr>
                <w:rFonts w:cs="Times New Roman"/>
                <w:bCs/>
              </w:rPr>
              <w:t>/</w:t>
            </w:r>
            <w:r>
              <w:rPr>
                <w:rFonts w:cs="Times New Roman"/>
                <w:bCs/>
              </w:rPr>
              <w:t>…..</w:t>
            </w:r>
            <w:r w:rsidRPr="00EA6A5C">
              <w:rPr>
                <w:rFonts w:cs="Times New Roman"/>
                <w:bCs/>
              </w:rPr>
              <w:t>/202</w:t>
            </w:r>
            <w:r>
              <w:rPr>
                <w:rFonts w:cs="Times New Roman"/>
                <w:bCs/>
              </w:rPr>
              <w:t>6</w:t>
            </w:r>
          </w:p>
        </w:tc>
      </w:tr>
      <w:tr w:rsidR="003939F9" w:rsidRPr="00EA6A5C" w14:paraId="7F42B71E" w14:textId="77777777" w:rsidTr="00AE7B7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3F2B68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712A1F" w14:textId="77777777" w:rsidR="003939F9" w:rsidRPr="00EA6A5C" w:rsidRDefault="003939F9" w:rsidP="00AE7B7C">
            <w:pPr>
              <w:keepNext/>
              <w:spacing w:line="360" w:lineRule="auto"/>
              <w:contextualSpacing/>
              <w:rPr>
                <w:rFonts w:cs="Times New Roman"/>
                <w:sz w:val="26"/>
                <w:szCs w:val="26"/>
              </w:rPr>
            </w:pPr>
            <w:r w:rsidRPr="00EA6A5C">
              <w:rPr>
                <w:rFonts w:cs="Times New Roman"/>
                <w:sz w:val="26"/>
                <w:szCs w:val="26"/>
              </w:rPr>
              <w:t>…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69ABF8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F73896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</w:p>
        </w:tc>
      </w:tr>
      <w:tr w:rsidR="003939F9" w:rsidRPr="00EA6A5C" w14:paraId="1B882EA2" w14:textId="77777777" w:rsidTr="00AE7B7C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D77F7EE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E6F2D05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1EDE33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3F2C03" w14:textId="14F5BDD9" w:rsidR="003939F9" w:rsidRPr="00EA6A5C" w:rsidRDefault="00EF1069" w:rsidP="00AE7B7C">
            <w:pPr>
              <w:spacing w:line="360" w:lineRule="auto"/>
              <w:rPr>
                <w:rFonts w:cs="Times New Roman"/>
                <w:bCs/>
              </w:rPr>
            </w:pPr>
            <w:r w:rsidRPr="00EA6A5C">
              <w:rPr>
                <w:rFonts w:cs="Times New Roman"/>
                <w:bCs/>
              </w:rPr>
              <w:t>…</w:t>
            </w:r>
            <w:r>
              <w:rPr>
                <w:rFonts w:cs="Times New Roman"/>
                <w:bCs/>
              </w:rPr>
              <w:t>..</w:t>
            </w:r>
            <w:r w:rsidRPr="00EA6A5C">
              <w:rPr>
                <w:rFonts w:cs="Times New Roman"/>
                <w:bCs/>
              </w:rPr>
              <w:t>/</w:t>
            </w:r>
            <w:r>
              <w:rPr>
                <w:rFonts w:cs="Times New Roman"/>
                <w:bCs/>
              </w:rPr>
              <w:t>…..</w:t>
            </w:r>
            <w:r w:rsidRPr="00EA6A5C">
              <w:rPr>
                <w:rFonts w:cs="Times New Roman"/>
                <w:bCs/>
              </w:rPr>
              <w:t>/202</w:t>
            </w:r>
            <w:r>
              <w:rPr>
                <w:rFonts w:cs="Times New Roman"/>
                <w:bCs/>
              </w:rPr>
              <w:t>6</w:t>
            </w:r>
          </w:p>
        </w:tc>
      </w:tr>
      <w:tr w:rsidR="003939F9" w:rsidRPr="00EA6A5C" w14:paraId="2BA7650D" w14:textId="77777777" w:rsidTr="00AE7B7C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271B186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B4561E" w14:textId="77777777" w:rsidR="003939F9" w:rsidRPr="00EA6A5C" w:rsidRDefault="003939F9" w:rsidP="00AE7B7C">
            <w:pPr>
              <w:keepNext/>
              <w:spacing w:line="360" w:lineRule="auto"/>
              <w:contextualSpacing/>
              <w:rPr>
                <w:rFonts w:cs="Times New Roman"/>
                <w:sz w:val="26"/>
                <w:szCs w:val="26"/>
                <w:lang w:eastAsia="ja-JP"/>
              </w:rPr>
            </w:pPr>
            <w:r w:rsidRPr="00EA6A5C">
              <w:rPr>
                <w:rFonts w:cs="Times New Roman"/>
                <w:sz w:val="26"/>
                <w:szCs w:val="26"/>
                <w:lang w:eastAsia="ja-JP"/>
              </w:rPr>
              <w:t>…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58A115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28508F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</w:rPr>
            </w:pPr>
          </w:p>
        </w:tc>
      </w:tr>
      <w:tr w:rsidR="003939F9" w:rsidRPr="00EA6A5C" w14:paraId="2FC0D574" w14:textId="77777777" w:rsidTr="00AE7B7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FDC7B2A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86DD31F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8493670" w14:textId="77777777" w:rsidR="003939F9" w:rsidRPr="00EA6A5C" w:rsidRDefault="003939F9" w:rsidP="00AE7B7C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EA6A5C">
              <w:rPr>
                <w:rFonts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BA28EC" w14:textId="5A9EF7FA" w:rsidR="003939F9" w:rsidRPr="00EA6A5C" w:rsidRDefault="00EF1069" w:rsidP="00AE7B7C">
            <w:pPr>
              <w:spacing w:line="360" w:lineRule="auto"/>
              <w:rPr>
                <w:rFonts w:cs="Times New Roman"/>
                <w:bCs/>
              </w:rPr>
            </w:pPr>
            <w:r w:rsidRPr="00EA6A5C">
              <w:rPr>
                <w:rFonts w:cs="Times New Roman"/>
                <w:bCs/>
              </w:rPr>
              <w:t>…</w:t>
            </w:r>
            <w:r>
              <w:rPr>
                <w:rFonts w:cs="Times New Roman"/>
                <w:bCs/>
              </w:rPr>
              <w:t>..</w:t>
            </w:r>
            <w:r w:rsidRPr="00EA6A5C">
              <w:rPr>
                <w:rFonts w:cs="Times New Roman"/>
                <w:bCs/>
              </w:rPr>
              <w:t>/</w:t>
            </w:r>
            <w:r>
              <w:rPr>
                <w:rFonts w:cs="Times New Roman"/>
                <w:bCs/>
              </w:rPr>
              <w:t>…..</w:t>
            </w:r>
            <w:r w:rsidRPr="00EA6A5C">
              <w:rPr>
                <w:rFonts w:cs="Times New Roman"/>
                <w:bCs/>
              </w:rPr>
              <w:t>/202</w:t>
            </w:r>
            <w:r>
              <w:rPr>
                <w:rFonts w:cs="Times New Roman"/>
                <w:bCs/>
              </w:rPr>
              <w:t>6</w:t>
            </w:r>
          </w:p>
        </w:tc>
      </w:tr>
    </w:tbl>
    <w:p w14:paraId="13C99664" w14:textId="77777777" w:rsidR="003939F9" w:rsidRPr="00EA6A5C" w:rsidRDefault="003939F9" w:rsidP="003939F9">
      <w:pPr>
        <w:spacing w:line="360" w:lineRule="auto"/>
        <w:rPr>
          <w:rFonts w:cs="Times New Roman"/>
          <w:b/>
          <w:bCs/>
          <w:sz w:val="26"/>
          <w:szCs w:val="26"/>
        </w:rPr>
      </w:pPr>
    </w:p>
    <w:p w14:paraId="379B263D" w14:textId="77777777" w:rsidR="003939F9" w:rsidRPr="00EA6A5C" w:rsidRDefault="003939F9" w:rsidP="003939F9">
      <w:pPr>
        <w:rPr>
          <w:rFonts w:cs="Times New Roman"/>
          <w:szCs w:val="26"/>
        </w:rPr>
      </w:pPr>
    </w:p>
    <w:p w14:paraId="5616B692" w14:textId="77777777" w:rsidR="003939F9" w:rsidRPr="00EA6A5C" w:rsidRDefault="003939F9" w:rsidP="003939F9">
      <w:pPr>
        <w:rPr>
          <w:rFonts w:cs="Times New Roman"/>
          <w:szCs w:val="26"/>
        </w:rPr>
      </w:pPr>
    </w:p>
    <w:p w14:paraId="4066D2A9" w14:textId="77777777" w:rsidR="003939F9" w:rsidRPr="00EA6A5C" w:rsidRDefault="003939F9" w:rsidP="003939F9">
      <w:pPr>
        <w:rPr>
          <w:rFonts w:cs="Times New Roman"/>
          <w:szCs w:val="26"/>
        </w:rPr>
      </w:pPr>
    </w:p>
    <w:p w14:paraId="43AC6C25" w14:textId="77777777" w:rsidR="003939F9" w:rsidRPr="00EA6A5C" w:rsidRDefault="003939F9" w:rsidP="003939F9">
      <w:pPr>
        <w:rPr>
          <w:rFonts w:cs="Times New Roman"/>
          <w:szCs w:val="26"/>
        </w:rPr>
      </w:pPr>
    </w:p>
    <w:p w14:paraId="28598C78" w14:textId="77777777" w:rsidR="003939F9" w:rsidRPr="00EA6A5C" w:rsidRDefault="003939F9">
      <w:pPr>
        <w:rPr>
          <w:rFonts w:cs="Times New Roman"/>
        </w:rPr>
        <w:sectPr w:rsidR="003939F9" w:rsidRPr="00EA6A5C">
          <w:headerReference w:type="even" r:id="rId10"/>
          <w:footerReference w:type="default" r:id="rId11"/>
          <w:headerReference w:type="first" r:id="rId12"/>
          <w:pgSz w:w="12240" w:h="15840"/>
          <w:pgMar w:top="1008" w:right="1008" w:bottom="1008" w:left="1152" w:header="720" w:footer="720" w:gutter="0"/>
          <w:cols w:space="720"/>
          <w:docGrid w:linePitch="360"/>
        </w:sectPr>
      </w:pPr>
    </w:p>
    <w:p w14:paraId="28598C7C" w14:textId="77777777" w:rsidR="00164038" w:rsidRPr="00EA6A5C" w:rsidRDefault="00B45378" w:rsidP="00056492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EA6A5C">
        <w:rPr>
          <w:rFonts w:ascii="Times New Roman" w:hAnsi="Times New Roman" w:cs="Times New Roman"/>
          <w:b/>
          <w:bCs/>
        </w:rPr>
        <w:lastRenderedPageBreak/>
        <w:t>MỤC LỤC</w:t>
      </w:r>
    </w:p>
    <w:p w14:paraId="28598C7D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1">
        <w:r w:rsidRPr="00EA6A5C">
          <w:rPr>
            <w:rFonts w:cs="Times New Roman"/>
          </w:rPr>
          <w:t>1.1. PB01 – Đăng nhập</w:t>
        </w:r>
      </w:hyperlink>
      <w:r w:rsidRPr="00EA6A5C">
        <w:rPr>
          <w:rFonts w:cs="Times New Roman"/>
        </w:rPr>
        <w:tab/>
        <w:t>2</w:t>
      </w:r>
    </w:p>
    <w:p w14:paraId="28598C7E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2">
        <w:r w:rsidRPr="00EA6A5C">
          <w:rPr>
            <w:rFonts w:cs="Times New Roman"/>
          </w:rPr>
          <w:t>1.2. PB02 – Đăng ký tài khoản</w:t>
        </w:r>
      </w:hyperlink>
      <w:r w:rsidRPr="00EA6A5C">
        <w:rPr>
          <w:rFonts w:cs="Times New Roman"/>
        </w:rPr>
        <w:tab/>
        <w:t>3</w:t>
      </w:r>
    </w:p>
    <w:p w14:paraId="28598C7F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3">
        <w:r w:rsidRPr="00EA6A5C">
          <w:rPr>
            <w:rFonts w:cs="Times New Roman"/>
          </w:rPr>
          <w:t>1.3. PB03 – Quản lý thông tin cá nhân</w:t>
        </w:r>
      </w:hyperlink>
      <w:r w:rsidRPr="00EA6A5C">
        <w:rPr>
          <w:rFonts w:cs="Times New Roman"/>
        </w:rPr>
        <w:tab/>
        <w:t>4</w:t>
      </w:r>
    </w:p>
    <w:p w14:paraId="28598C80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4">
        <w:r w:rsidRPr="00EA6A5C">
          <w:rPr>
            <w:rFonts w:cs="Times New Roman"/>
          </w:rPr>
          <w:t>1.4. PB04 – Xem thông tin phòng gym và gói tập</w:t>
        </w:r>
      </w:hyperlink>
      <w:r w:rsidRPr="00EA6A5C">
        <w:rPr>
          <w:rFonts w:cs="Times New Roman"/>
        </w:rPr>
        <w:tab/>
        <w:t>5</w:t>
      </w:r>
    </w:p>
    <w:p w14:paraId="28598C81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5">
        <w:r w:rsidRPr="00EA6A5C">
          <w:rPr>
            <w:rFonts w:cs="Times New Roman"/>
          </w:rPr>
          <w:t>1.5. PB05 – Đăng ký và gia hạn gói tập</w:t>
        </w:r>
      </w:hyperlink>
      <w:r w:rsidRPr="00EA6A5C">
        <w:rPr>
          <w:rFonts w:cs="Times New Roman"/>
        </w:rPr>
        <w:tab/>
        <w:t>6</w:t>
      </w:r>
    </w:p>
    <w:p w14:paraId="28598C82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6">
        <w:r w:rsidRPr="00EA6A5C">
          <w:rPr>
            <w:rFonts w:cs="Times New Roman"/>
          </w:rPr>
          <w:t>1.6. PB06 – Hỏi đáp với chatbot AI</w:t>
        </w:r>
      </w:hyperlink>
      <w:r w:rsidRPr="00EA6A5C">
        <w:rPr>
          <w:rFonts w:cs="Times New Roman"/>
        </w:rPr>
        <w:tab/>
        <w:t>7</w:t>
      </w:r>
    </w:p>
    <w:p w14:paraId="28598C83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7">
        <w:r w:rsidRPr="00EA6A5C">
          <w:rPr>
            <w:rFonts w:cs="Times New Roman"/>
          </w:rPr>
          <w:t>1.7. PB07 – Thu thập thông tin và lập bảng mục tiêu</w:t>
        </w:r>
      </w:hyperlink>
      <w:r w:rsidRPr="00EA6A5C">
        <w:rPr>
          <w:rFonts w:cs="Times New Roman"/>
        </w:rPr>
        <w:tab/>
        <w:t>8</w:t>
      </w:r>
    </w:p>
    <w:p w14:paraId="28598C84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8">
        <w:r w:rsidRPr="00EA6A5C">
          <w:rPr>
            <w:rFonts w:cs="Times New Roman"/>
          </w:rPr>
          <w:t>1.8. PB08 – Đề xuất lịch tập cá nhân</w:t>
        </w:r>
      </w:hyperlink>
      <w:r w:rsidRPr="00EA6A5C">
        <w:rPr>
          <w:rFonts w:cs="Times New Roman"/>
        </w:rPr>
        <w:tab/>
        <w:t>9</w:t>
      </w:r>
    </w:p>
    <w:p w14:paraId="28598C85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09">
        <w:r w:rsidRPr="00EA6A5C">
          <w:rPr>
            <w:rFonts w:cs="Times New Roman"/>
          </w:rPr>
          <w:t>1.9. PB09 – Tìm kiếm và xem sản phẩm</w:t>
        </w:r>
      </w:hyperlink>
      <w:r w:rsidRPr="00EA6A5C">
        <w:rPr>
          <w:rFonts w:cs="Times New Roman"/>
        </w:rPr>
        <w:tab/>
        <w:t>10</w:t>
      </w:r>
    </w:p>
    <w:p w14:paraId="28598C86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0">
        <w:r w:rsidRPr="00EA6A5C">
          <w:rPr>
            <w:rFonts w:cs="Times New Roman"/>
          </w:rPr>
          <w:t>1.10. PB10 – Quản lý giỏ hàng</w:t>
        </w:r>
      </w:hyperlink>
      <w:r w:rsidRPr="00EA6A5C">
        <w:rPr>
          <w:rFonts w:cs="Times New Roman"/>
        </w:rPr>
        <w:tab/>
        <w:t>11</w:t>
      </w:r>
    </w:p>
    <w:p w14:paraId="28598C87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1">
        <w:r w:rsidRPr="00EA6A5C">
          <w:rPr>
            <w:rFonts w:cs="Times New Roman"/>
          </w:rPr>
          <w:t>1.11. PB11 – Đặt hàng và theo dõi đơn hàng</w:t>
        </w:r>
      </w:hyperlink>
      <w:r w:rsidRPr="00EA6A5C">
        <w:rPr>
          <w:rFonts w:cs="Times New Roman"/>
        </w:rPr>
        <w:tab/>
        <w:t>12</w:t>
      </w:r>
    </w:p>
    <w:p w14:paraId="28598C88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2">
        <w:r w:rsidRPr="00EA6A5C">
          <w:rPr>
            <w:rFonts w:cs="Times New Roman"/>
          </w:rPr>
          <w:t>1.12. PB12 – Đánh giá sản phẩm</w:t>
        </w:r>
      </w:hyperlink>
      <w:r w:rsidRPr="00EA6A5C">
        <w:rPr>
          <w:rFonts w:cs="Times New Roman"/>
        </w:rPr>
        <w:tab/>
        <w:t>13</w:t>
      </w:r>
    </w:p>
    <w:p w14:paraId="28598C89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3">
        <w:r w:rsidRPr="00EA6A5C">
          <w:rPr>
            <w:rFonts w:cs="Times New Roman"/>
          </w:rPr>
          <w:t>1.13. PB13 – Quản lý tài khoản và phân quyền</w:t>
        </w:r>
      </w:hyperlink>
      <w:r w:rsidRPr="00EA6A5C">
        <w:rPr>
          <w:rFonts w:cs="Times New Roman"/>
        </w:rPr>
        <w:tab/>
        <w:t>14</w:t>
      </w:r>
    </w:p>
    <w:p w14:paraId="28598C8A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4">
        <w:r w:rsidRPr="00EA6A5C">
          <w:rPr>
            <w:rFonts w:cs="Times New Roman"/>
          </w:rPr>
          <w:t>1.14. PB14 – Quản lý hội viên</w:t>
        </w:r>
      </w:hyperlink>
      <w:r w:rsidRPr="00EA6A5C">
        <w:rPr>
          <w:rFonts w:cs="Times New Roman"/>
        </w:rPr>
        <w:tab/>
        <w:t>15</w:t>
      </w:r>
    </w:p>
    <w:p w14:paraId="28598C8B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5">
        <w:r w:rsidRPr="00EA6A5C">
          <w:rPr>
            <w:rFonts w:cs="Times New Roman"/>
          </w:rPr>
          <w:t>1.15. PB15 – Quản lý gói tập</w:t>
        </w:r>
      </w:hyperlink>
      <w:r w:rsidRPr="00EA6A5C">
        <w:rPr>
          <w:rFonts w:cs="Times New Roman"/>
        </w:rPr>
        <w:tab/>
        <w:t>16</w:t>
      </w:r>
    </w:p>
    <w:p w14:paraId="28598C8C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6">
        <w:r w:rsidRPr="00EA6A5C">
          <w:rPr>
            <w:rFonts w:cs="Times New Roman"/>
          </w:rPr>
          <w:t>1.16. PB16 – Quản lý sản phẩm và đơn hàng</w:t>
        </w:r>
      </w:hyperlink>
      <w:r w:rsidRPr="00EA6A5C">
        <w:rPr>
          <w:rFonts w:cs="Times New Roman"/>
        </w:rPr>
        <w:tab/>
        <w:t>17</w:t>
      </w:r>
    </w:p>
    <w:p w14:paraId="28598C8D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7">
        <w:r w:rsidRPr="00EA6A5C">
          <w:rPr>
            <w:rFonts w:cs="Times New Roman"/>
          </w:rPr>
          <w:t>1.17. PB17 – Quản lý tài liệu và cấu hình chatbot</w:t>
        </w:r>
      </w:hyperlink>
      <w:r w:rsidRPr="00EA6A5C">
        <w:rPr>
          <w:rFonts w:cs="Times New Roman"/>
        </w:rPr>
        <w:tab/>
        <w:t>18</w:t>
      </w:r>
    </w:p>
    <w:p w14:paraId="28598C8E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b18">
        <w:r w:rsidRPr="00EA6A5C">
          <w:rPr>
            <w:rFonts w:cs="Times New Roman"/>
          </w:rPr>
          <w:t>1.18. PB18 – Thống kê và báo cáo</w:t>
        </w:r>
      </w:hyperlink>
      <w:r w:rsidRPr="00EA6A5C">
        <w:rPr>
          <w:rFonts w:cs="Times New Roman"/>
        </w:rPr>
        <w:tab/>
        <w:t>19</w:t>
      </w:r>
    </w:p>
    <w:p w14:paraId="28598C8F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section2">
        <w:r w:rsidRPr="00EA6A5C">
          <w:rPr>
            <w:rFonts w:cs="Times New Roman"/>
          </w:rPr>
          <w:t>2. ƯU TIÊN VÀ ƯỚC TÍNH</w:t>
        </w:r>
      </w:hyperlink>
      <w:r w:rsidRPr="00EA6A5C">
        <w:rPr>
          <w:rFonts w:cs="Times New Roman"/>
        </w:rPr>
        <w:tab/>
        <w:t>20</w:t>
      </w:r>
    </w:p>
    <w:p w14:paraId="28598C90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priority">
        <w:r w:rsidRPr="00EA6A5C">
          <w:rPr>
            <w:rFonts w:cs="Times New Roman"/>
          </w:rPr>
          <w:t>2.1. Bảng mức độ ưu tiên</w:t>
        </w:r>
      </w:hyperlink>
      <w:r w:rsidRPr="00EA6A5C">
        <w:rPr>
          <w:rFonts w:cs="Times New Roman"/>
        </w:rPr>
        <w:tab/>
        <w:t>20</w:t>
      </w:r>
    </w:p>
    <w:p w14:paraId="28598C91" w14:textId="77777777" w:rsidR="00164038" w:rsidRPr="00EA6A5C" w:rsidRDefault="00B45378">
      <w:pPr>
        <w:tabs>
          <w:tab w:val="right" w:leader="dot" w:pos="9936"/>
        </w:tabs>
        <w:spacing w:after="140"/>
        <w:rPr>
          <w:rFonts w:cs="Times New Roman"/>
        </w:rPr>
      </w:pPr>
      <w:hyperlink w:anchor="estimates">
        <w:r w:rsidRPr="00EA6A5C">
          <w:rPr>
            <w:rFonts w:cs="Times New Roman"/>
          </w:rPr>
          <w:t>2.2. Bảng phân cấp mức độ ưu tiên và ước tính</w:t>
        </w:r>
      </w:hyperlink>
      <w:r w:rsidRPr="00EA6A5C">
        <w:rPr>
          <w:rFonts w:cs="Times New Roman"/>
        </w:rPr>
        <w:tab/>
        <w:t>21</w:t>
      </w:r>
    </w:p>
    <w:p w14:paraId="28598C92" w14:textId="77777777" w:rsidR="00164038" w:rsidRPr="00EA6A5C" w:rsidRDefault="00B45378">
      <w:pPr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3CAFA810" w14:textId="7FA1EC10" w:rsidR="00EA6A5C" w:rsidRPr="00EA6A5C" w:rsidRDefault="00EA6A5C" w:rsidP="00A55BDE">
      <w:pPr>
        <w:pStyle w:val="Heading2"/>
        <w:jc w:val="both"/>
        <w:rPr>
          <w:rFonts w:ascii="Times New Roman" w:hAnsi="Times New Roman" w:cs="Times New Roman"/>
        </w:rPr>
      </w:pPr>
      <w:bookmarkStart w:id="0" w:name="pb01"/>
      <w:r w:rsidRPr="00EA6A5C">
        <w:rPr>
          <w:rFonts w:ascii="Times New Roman" w:hAnsi="Times New Roman" w:cs="Times New Roman"/>
        </w:rPr>
        <w:lastRenderedPageBreak/>
        <w:t>1. PRODUCT BACKLOG</w:t>
      </w:r>
    </w:p>
    <w:p w14:paraId="28598C93" w14:textId="429A8366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r w:rsidRPr="00EA6A5C">
        <w:rPr>
          <w:rFonts w:ascii="Times New Roman" w:hAnsi="Times New Roman" w:cs="Times New Roman"/>
        </w:rPr>
        <w:t>1.1. PB01 – Đăng nhập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C9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PB01</w:t>
            </w:r>
          </w:p>
        </w:tc>
      </w:tr>
      <w:tr w:rsidR="00164038" w:rsidRPr="00EA6A5C" w14:paraId="28598C9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viên, Admin</w:t>
            </w:r>
          </w:p>
        </w:tc>
      </w:tr>
      <w:tr w:rsidR="00164038" w:rsidRPr="00EA6A5C" w14:paraId="28598C9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Người dùng đăng nhập để sử dụng các chức năng tương ứng với quyền của mình.</w:t>
            </w:r>
          </w:p>
        </w:tc>
      </w:tr>
      <w:tr w:rsidR="00164038" w:rsidRPr="00EA6A5C" w14:paraId="28598CA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9E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Người dùng truy cập website và chọn “Đăng nhập”.</w:t>
            </w:r>
          </w:p>
          <w:p w14:paraId="28598C9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biểu mẫu email và mật khẩu.</w:t>
            </w:r>
          </w:p>
          <w:p w14:paraId="28598CA0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Người dùng nhập thông tin và chọn “Đăng nhập”.</w:t>
            </w:r>
          </w:p>
          <w:p w14:paraId="28598CA1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bỏ trống trường bắt buộc, báo lỗi tại trường và yêu cầu nhập lại.</w:t>
            </w:r>
          </w:p>
          <w:p w14:paraId="28598CA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đã nhập đủ, hệ thống kiểm tra thông tin tài khoản.</w:t>
            </w:r>
          </w:p>
          <w:p w14:paraId="28598CA3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email hoặc mật khẩu sai, báo “Email hoặc mật khẩu không đúng”; không tạo phiên đăng nhập.</w:t>
            </w:r>
          </w:p>
          <w:p w14:paraId="28598CA4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tài khoản bị khóa, thông báo không được phép truy cập.</w:t>
            </w:r>
          </w:p>
          <w:p w14:paraId="28598CA5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3.2.3. Nếu hợp lệ, tạo phiên đăng nhập và xác định vai trò.</w:t>
            </w:r>
          </w:p>
          <w:p w14:paraId="28598CA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Hệ thống chuyển đến trang tương ứng.</w:t>
            </w:r>
          </w:p>
          <w:p w14:paraId="28598CA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Hội viên được truy cập chức năng dành cho hội viên.</w:t>
            </w:r>
          </w:p>
          <w:p w14:paraId="28598CA8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Admin được truy cập khu vực quản trị; yêu cầu trái quyền vẫn bị chặn tại máy chủ.</w:t>
            </w:r>
          </w:p>
        </w:tc>
      </w:tr>
      <w:tr w:rsidR="00164038" w:rsidRPr="00EA6A5C" w14:paraId="28598CA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A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A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Tài khoản phải tồn tại và đang hoạt động. Quyền truy cập được kiểm tra tại máy chủ.</w:t>
            </w:r>
          </w:p>
        </w:tc>
      </w:tr>
    </w:tbl>
    <w:p w14:paraId="28598CAD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CAE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" w:name="pb02"/>
      <w:r w:rsidRPr="00EA6A5C">
        <w:rPr>
          <w:rFonts w:ascii="Times New Roman" w:hAnsi="Times New Roman" w:cs="Times New Roman"/>
        </w:rPr>
        <w:lastRenderedPageBreak/>
        <w:t>1.2. PB02 – Đăng ký tài khoản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CB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A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PB02</w:t>
            </w:r>
          </w:p>
        </w:tc>
      </w:tr>
      <w:tr w:rsidR="00164038" w:rsidRPr="00EA6A5C" w14:paraId="28598CB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3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Khách vãng lai</w:t>
            </w:r>
          </w:p>
        </w:tc>
      </w:tr>
      <w:tr w:rsidR="00164038" w:rsidRPr="00EA6A5C" w14:paraId="28598CB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Khách vãng lai đăng ký tài khoản hội viên trên website.</w:t>
            </w:r>
          </w:p>
        </w:tc>
      </w:tr>
      <w:tr w:rsidR="00164038" w:rsidRPr="00EA6A5C" w14:paraId="28598CC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B9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Khách vãng lai chọn “Đăng ký”.</w:t>
            </w:r>
          </w:p>
          <w:p w14:paraId="28598CB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biểu mẫu họ tên, email, số điện thoại, mật khẩu và xác nhận mật khẩu.</w:t>
            </w:r>
          </w:p>
          <w:p w14:paraId="28598CBB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Khách nhập thông tin và gửi yêu cầu.</w:t>
            </w:r>
          </w:p>
          <w:p w14:paraId="28598CB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Hệ thống kiểm tra trường bắt buộc và định dạng dữ liệu.</w:t>
            </w:r>
          </w:p>
          <w:p w14:paraId="28598CBD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3.1.1. Nếu thiếu dữ liệu hoặc email, số điện thoại sai định dạng, báo lỗi tại trường tương ứng.</w:t>
            </w:r>
          </w:p>
          <w:p w14:paraId="28598CBE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3.1.2. Nếu mật khẩu chưa đạt chính sách hoặc xác nhận không khớp, yêu cầu nhập lại.</w:t>
            </w:r>
          </w:p>
          <w:p w14:paraId="28598CBF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Khi dữ liệu hợp lệ, kiểm tra email đã đăng ký.</w:t>
            </w:r>
          </w:p>
          <w:p w14:paraId="28598CC0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email đã tồn tại, báo lỗi và không tạo thêm tài khoản.</w:t>
            </w:r>
          </w:p>
          <w:p w14:paraId="28598CC1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email chưa tồn tại, lưu tài khoản với vai trò Hội viên.</w:t>
            </w:r>
          </w:p>
          <w:p w14:paraId="28598CC2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Thông báo đăng ký thành công và hiển thị lựa chọn đăng nhập; người đăng ký không được tự cấp quyền Admin.</w:t>
            </w:r>
          </w:p>
        </w:tc>
      </w:tr>
      <w:tr w:rsidR="00164038" w:rsidRPr="00EA6A5C" w14:paraId="28598CC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Email chưa được sử dụng. Người đăng ký không được tự chọn quyền Admin.</w:t>
            </w:r>
          </w:p>
        </w:tc>
      </w:tr>
    </w:tbl>
    <w:p w14:paraId="28598CC7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CC8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2" w:name="pb03"/>
      <w:r w:rsidRPr="00EA6A5C">
        <w:rPr>
          <w:rFonts w:ascii="Times New Roman" w:hAnsi="Times New Roman" w:cs="Times New Roman"/>
        </w:rPr>
        <w:lastRenderedPageBreak/>
        <w:t>1.3. PB03 – Quản lý thông tin cá nhân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CC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PB03</w:t>
            </w:r>
          </w:p>
        </w:tc>
      </w:tr>
      <w:tr w:rsidR="00164038" w:rsidRPr="00EA6A5C" w14:paraId="28598CC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CD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C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D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xem và cập nhật hồ sơ cá nhân, thông tin và mục tiêu tập luyện.</w:t>
            </w:r>
          </w:p>
        </w:tc>
      </w:tr>
      <w:tr w:rsidR="00164038" w:rsidRPr="00EA6A5C" w14:paraId="28598CD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D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D3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đăng nhập và chọn “Thông tin cá nhân”.</w:t>
            </w:r>
          </w:p>
          <w:p w14:paraId="28598CD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hồ sơ hiện tại của chính hội viên.</w:t>
            </w:r>
          </w:p>
          <w:p w14:paraId="28598CD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Hội viên chọn chỉnh sửa và cập nhật thông tin.</w:t>
            </w:r>
          </w:p>
          <w:p w14:paraId="28598CD6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Với thông tin liên hệ, nhập họ tên và số điện thoại hợp lệ.</w:t>
            </w:r>
          </w:p>
          <w:p w14:paraId="28598CD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Với thông tin tập luyện, có thể nhập chiều cao, cân nặng, trình độ và mục tiêu.</w:t>
            </w:r>
          </w:p>
          <w:p w14:paraId="28598CD8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cung cấp chiều cao hoặc cân nặng, giá trị phải lớn hơn 0.</w:t>
            </w:r>
          </w:p>
          <w:p w14:paraId="28598CD9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Thông tin sức khỏe tùy chọn chỉ được lưu khi hội viên đồng ý thu thập.</w:t>
            </w:r>
          </w:p>
          <w:p w14:paraId="28598CD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Hội viên chọn “Lưu thay đổi”.</w:t>
            </w:r>
          </w:p>
          <w:p w14:paraId="28598CDB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Nếu dữ liệu không hợp lệ, báo lỗi và giữ dữ liệu đang nhập để sửa.</w:t>
            </w:r>
          </w:p>
          <w:p w14:paraId="28598CD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Nếu hợp lệ, lưu và hiển thị hồ sơ đã cập nhật.</w:t>
            </w:r>
          </w:p>
          <w:p w14:paraId="28598CDD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Nếu thay mã hồ sơ để truy cập người khác, hệ thống từ chối và không trả dữ liệu riêng tư.</w:t>
            </w:r>
          </w:p>
        </w:tc>
      </w:tr>
      <w:tr w:rsidR="00164038" w:rsidRPr="00EA6A5C" w14:paraId="28598CE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D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 và chỉ được sửa hồ sơ của mình. Không bắt buộc cung cấp thông tin sức khỏe để xem nội dung chung.</w:t>
            </w:r>
          </w:p>
        </w:tc>
      </w:tr>
    </w:tbl>
    <w:p w14:paraId="28598CE2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CE3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3" w:name="pb04"/>
      <w:r w:rsidRPr="00EA6A5C">
        <w:rPr>
          <w:rFonts w:ascii="Times New Roman" w:hAnsi="Times New Roman" w:cs="Times New Roman"/>
        </w:rPr>
        <w:lastRenderedPageBreak/>
        <w:t>1.4. PB04 – Xem thông tin phòng gym và gói tập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CE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PB04</w:t>
            </w:r>
          </w:p>
        </w:tc>
      </w:tr>
      <w:tr w:rsidR="00164038" w:rsidRPr="00EA6A5C" w14:paraId="28598CE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Khách vãng lai, Hội viên</w:t>
            </w:r>
          </w:p>
        </w:tc>
      </w:tr>
      <w:tr w:rsidR="00164038" w:rsidRPr="00EA6A5C" w14:paraId="28598CE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Người dùng xem giới thiệu phòng gym, thông tin liên hệ và các gói tập đang cung cấp.</w:t>
            </w:r>
          </w:p>
        </w:tc>
      </w:tr>
      <w:tr w:rsidR="00164038" w:rsidRPr="00EA6A5C" w14:paraId="28598CF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EE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Người dùng truy cập trang chủ.</w:t>
            </w:r>
          </w:p>
          <w:p w14:paraId="28598CE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các mục giới thiệu, thông tin liên hệ và gói tập.</w:t>
            </w:r>
          </w:p>
          <w:p w14:paraId="28598CF0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Người dùng chọn nội dung cần xem.</w:t>
            </w:r>
          </w:p>
          <w:p w14:paraId="28598CF1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chọn giới thiệu, hiển thị thông tin phòng gym, địa chỉ và giờ hoạt động.</w:t>
            </w:r>
          </w:p>
          <w:p w14:paraId="28598CF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chọn gói tập, hiển thị danh sách gói đang công khai và được kinh doanh.</w:t>
            </w:r>
          </w:p>
          <w:p w14:paraId="28598CF3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danh sách trống, hiển thị “Chưa có gói tập”.</w:t>
            </w:r>
          </w:p>
          <w:p w14:paraId="28598CF4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có dữ liệu, hiển thị tên gói, giá và thời hạn.</w:t>
            </w:r>
          </w:p>
          <w:p w14:paraId="28598CF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Người dùng chọn một gói trong danh sách.</w:t>
            </w:r>
          </w:p>
          <w:p w14:paraId="28598CF6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Nếu gói còn được công khai, hiển thị mô tả và quyền lợi chi tiết.</w:t>
            </w:r>
          </w:p>
          <w:p w14:paraId="28598CF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Nếu gói không tồn tại hoặc đã ngừng bán, báo không khả dụng và cho quay về danh sách.</w:t>
            </w:r>
          </w:p>
          <w:p w14:paraId="28598CF8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Khách chưa đăng nhập vẫn xem được các thông tin công khai.</w:t>
            </w:r>
          </w:p>
        </w:tc>
      </w:tr>
      <w:tr w:rsidR="00164038" w:rsidRPr="00EA6A5C" w14:paraId="28598CF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F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F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Không yêu cầu đăng nhập. Gói đã ngừng kinh doanh không được hiển thị để đăng ký mới.</w:t>
            </w:r>
          </w:p>
        </w:tc>
      </w:tr>
    </w:tbl>
    <w:p w14:paraId="28598CFD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CFE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4" w:name="pb05"/>
      <w:r w:rsidRPr="00EA6A5C">
        <w:rPr>
          <w:rFonts w:ascii="Times New Roman" w:hAnsi="Times New Roman" w:cs="Times New Roman"/>
        </w:rPr>
        <w:lastRenderedPageBreak/>
        <w:t>1.5. PB05 – Đăng ký và gia hạn gói tập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0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CF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PB05</w:t>
            </w:r>
          </w:p>
        </w:tc>
      </w:tr>
      <w:tr w:rsidR="00164038" w:rsidRPr="00EA6A5C" w14:paraId="28598D0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3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D0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đăng ký gói tập mới hoặc gia hạn gói đang sử dụng.</w:t>
            </w:r>
          </w:p>
        </w:tc>
      </w:tr>
      <w:tr w:rsidR="00164038" w:rsidRPr="00EA6A5C" w14:paraId="28598D1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09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đăng nhập và chọn “Đăng ký” hoặc “Gia hạn” gói tập.</w:t>
            </w:r>
          </w:p>
          <w:p w14:paraId="28598D0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kiểm tra gói đã chọn.</w:t>
            </w:r>
          </w:p>
          <w:p w14:paraId="28598D0B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gói không tồn tại hoặc ngừng kinh doanh, từ chối yêu cầu.</w:t>
            </w:r>
          </w:p>
          <w:p w14:paraId="28598D0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hợp lệ, hiển thị tên gói, giá, thời hạn và quyền lợi để xác nhận.</w:t>
            </w:r>
          </w:p>
          <w:p w14:paraId="28598D0D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Hội viên xác nhận; hệ thống lưu yêu cầu “Chờ thanh toán” với giá tại thời điểm đăng ký.</w:t>
            </w:r>
          </w:p>
          <w:p w14:paraId="28598D0E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Hội viên thanh toán tại quầy; Admin kiểm tra và xác nhận đã thu tiền.</w:t>
            </w:r>
          </w:p>
          <w:p w14:paraId="28598D0F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Nếu chưa xác nhận thu tiền, gói không được chuyển sang hoạt động.</w:t>
            </w:r>
          </w:p>
          <w:p w14:paraId="28598D10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Nếu đã thu tiền, lưu số tiền, người xác nhận và thời điểm thu.</w:t>
            </w:r>
          </w:p>
          <w:p w14:paraId="28598D11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4.2.1. Đăng ký mới hoặc gói hết hạn: tính hạn theo ngày bắt đầu được xác nhận.</w:t>
            </w:r>
          </w:p>
          <w:p w14:paraId="28598D12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4.2.2. Gia hạn gói còn hiệu lực: cộng thời hạn tiếp từ ngày hết hạn hiện tại.</w:t>
            </w:r>
          </w:p>
          <w:p w14:paraId="28598D13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4.3. Nếu xác nhận lại cùng yêu cầu, không cộng thêm thời hạn lần nữa.</w:t>
            </w:r>
          </w:p>
          <w:p w14:paraId="28598D1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Hệ thống hiển thị trạng thái, ngày bắt đầu và ngày hết hạn cho hội viên.</w:t>
            </w:r>
          </w:p>
        </w:tc>
      </w:tr>
      <w:tr w:rsidR="00164038" w:rsidRPr="00EA6A5C" w14:paraId="28598D1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1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1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nhập; gói còn được kinh doanh. Chỉ kích hoạt sau xác nhận thu tiền; xác nhận lặp không được cộng thêm thời hạn.</w:t>
            </w:r>
          </w:p>
        </w:tc>
      </w:tr>
    </w:tbl>
    <w:p w14:paraId="28598D19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1A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5" w:name="pb06"/>
      <w:r w:rsidRPr="00EA6A5C">
        <w:rPr>
          <w:rFonts w:ascii="Times New Roman" w:hAnsi="Times New Roman" w:cs="Times New Roman"/>
        </w:rPr>
        <w:lastRenderedPageBreak/>
        <w:t>1.6. PB06 – Hỏi đáp với chatbot AI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1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1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1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PB06</w:t>
            </w:r>
          </w:p>
        </w:tc>
      </w:tr>
      <w:tr w:rsidR="00164038" w:rsidRPr="00EA6A5C" w14:paraId="28598D2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1E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1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Khách vãng lai, Hội viên</w:t>
            </w:r>
          </w:p>
        </w:tc>
      </w:tr>
      <w:tr w:rsidR="00164038" w:rsidRPr="00EA6A5C" w14:paraId="28598D2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2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2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Người dùng hỏi chatbot về phòng gym, gói tập và kiến thức tập luyện trong phạm vi cho phép.</w:t>
            </w:r>
          </w:p>
        </w:tc>
      </w:tr>
      <w:tr w:rsidR="00164038" w:rsidRPr="00EA6A5C" w14:paraId="28598D3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2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2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Người dùng mở cửa sổ chatbot; hệ thống hiển thị lời chào và phạm vi hỗ trợ.</w:t>
            </w:r>
          </w:p>
          <w:p w14:paraId="28598D2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Người dùng nhập câu hỏi và chọn gửi.</w:t>
            </w:r>
          </w:p>
          <w:p w14:paraId="28598D2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câu hỏi trống hoặc vượt độ dài cho phép, báo lỗi và không gọi AI.</w:t>
            </w:r>
          </w:p>
          <w:p w14:paraId="28598D28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hợp lệ, kiểm tra giới hạn lượt và nội dung câu hỏi.</w:t>
            </w:r>
          </w:p>
          <w:p w14:paraId="28598D29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2.2.1. Nếu vượt giới hạn lượt, thông báo chờ trước khi hỏi tiếp.</w:t>
            </w:r>
          </w:p>
          <w:p w14:paraId="28598D2A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2.2.2. Nếu nhận diện dấu hiệu sức khỏe bất thường, dừng đề xuất tập và hướng dẫn tìm hỗ trợ phù hợp.</w:t>
            </w:r>
          </w:p>
          <w:p w14:paraId="28598D2B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2.2.3. Nếu ngoài phạm vi, từ chối hoặc hướng dẫn sang nội dung được hỗ trợ.</w:t>
            </w:r>
          </w:p>
          <w:p w14:paraId="28598D2C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Với yêu cầu trong phạm vi, máy chủ gửi câu hỏi cùng ngữ cảnh được phép đến LLM API.</w:t>
            </w:r>
          </w:p>
          <w:p w14:paraId="28598D2D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nhận phản hồi hợp lệ, hiển thị câu trả lời trong hội thoại.</w:t>
            </w:r>
          </w:p>
          <w:p w14:paraId="28598D2E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API lỗi hoặc quá thời gian chờ, thông báo thử lại, không hiện lỗi nội bộ hoặc khóa API.</w:t>
            </w:r>
          </w:p>
          <w:p w14:paraId="28598D2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Chatbot không chẩn đoán, kê đơn hoặc trả dữ liệu riêng của hội viên cho khách vãng lai.</w:t>
            </w:r>
          </w:p>
        </w:tc>
      </w:tr>
      <w:tr w:rsidR="00164038" w:rsidRPr="00EA6A5C" w14:paraId="28598D3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Có kết nối Internet và dịch vụ LLM API. Khóa API được bảo vệ ở máy chủ. Chatbot không chẩn đoán hoặc kê đơn, không tiết lộ dữ liệu riêng của hội viên.</w:t>
            </w:r>
          </w:p>
        </w:tc>
      </w:tr>
    </w:tbl>
    <w:p w14:paraId="28598D34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35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6" w:name="pb07"/>
      <w:r w:rsidRPr="00EA6A5C">
        <w:rPr>
          <w:rFonts w:ascii="Times New Roman" w:hAnsi="Times New Roman" w:cs="Times New Roman"/>
        </w:rPr>
        <w:lastRenderedPageBreak/>
        <w:t>1.7. PB07 – Thu thập thông tin và lập bảng mục tiêu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3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PB07</w:t>
            </w:r>
          </w:p>
        </w:tc>
      </w:tr>
      <w:tr w:rsidR="00164038" w:rsidRPr="00EA6A5C" w14:paraId="28598D3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D3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Chatbot thu thập thông tin cần thiết và tạo bảng mục tiêu tập luyện cho hội viên.</w:t>
            </w:r>
          </w:p>
        </w:tc>
      </w:tr>
      <w:tr w:rsidR="00164038" w:rsidRPr="00EA6A5C" w14:paraId="28598D4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3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40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đăng nhập và chọn tư vấn mục tiêu tập luyện.</w:t>
            </w:r>
          </w:p>
          <w:p w14:paraId="28598D41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Chatbot lần lượt hỏi mục tiêu, trình độ, số buổi và thời gian tập mỗi buổi.</w:t>
            </w:r>
          </w:p>
          <w:p w14:paraId="28598D4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chưa có câu trả lời cần thiết, hỏi bổ sung thay vì tạo ngay bảng mục tiêu.</w:t>
            </w:r>
          </w:p>
          <w:p w14:paraId="28598D43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số buổi hoặc thời gian nhập không hợp lệ, yêu cầu điều chỉnh.</w:t>
            </w:r>
          </w:p>
          <w:p w14:paraId="28598D44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2.3. Dữ liệu sức khỏe tùy chọn chỉ được sử dụng sau khi hội viên đồng ý.</w:t>
            </w:r>
          </w:p>
          <w:p w14:paraId="28598D4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Hệ thống hiển thị bản tóm tắt thông tin để hội viên kiểm tra.</w:t>
            </w:r>
          </w:p>
          <w:p w14:paraId="28598D46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hội viên chọn sửa, cập nhật đầu vào và hiển thị lại bản tóm tắt.</w:t>
            </w:r>
          </w:p>
          <w:p w14:paraId="28598D4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hội viên xác nhận, yêu cầu AI tạo bảng mục tiêu.</w:t>
            </w:r>
          </w:p>
          <w:p w14:paraId="28598D48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Hệ thống kiểm tra kết quả.</w:t>
            </w:r>
          </w:p>
          <w:p w14:paraId="28598D49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Nếu đủ mục tiêu, thời gian dự kiến và cách theo dõi, hiển thị bảng cùng lưu ý tham khảo.</w:t>
            </w:r>
          </w:p>
          <w:p w14:paraId="28598D4A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Nếu thiếu trường hoặc dịch vụ lỗi, báo chưa tạo được và cho phép thử lại.</w:t>
            </w:r>
          </w:p>
          <w:p w14:paraId="28598D4B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Không tự bịa số đo hoặc cam kết kết quả; hội viên có thể đổi đầu vào và tạo lại.</w:t>
            </w:r>
          </w:p>
        </w:tc>
      </w:tr>
      <w:tr w:rsidR="00164038" w:rsidRPr="00EA6A5C" w14:paraId="28598D4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4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4E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nhập. Thông tin sức khỏe chỉ sử dụng khi có sự đồng ý. Mục tiêu mang tính tham khảo, không cam kết kết quả.</w:t>
            </w:r>
          </w:p>
        </w:tc>
      </w:tr>
    </w:tbl>
    <w:p w14:paraId="28598D50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51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7" w:name="pb08"/>
      <w:r w:rsidRPr="00EA6A5C">
        <w:rPr>
          <w:rFonts w:ascii="Times New Roman" w:hAnsi="Times New Roman" w:cs="Times New Roman"/>
        </w:rPr>
        <w:lastRenderedPageBreak/>
        <w:t>1.8. PB08 – Đề xuất lịch tập cá nhân</w:t>
      </w:r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5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3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PB08</w:t>
            </w:r>
          </w:p>
        </w:tc>
      </w:tr>
      <w:tr w:rsidR="00164038" w:rsidRPr="00EA6A5C" w14:paraId="28598D5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D5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Chatbot đề xuất lịch tập dựa trên thông tin và mục tiêu đã được hội viên xác nhận.</w:t>
            </w:r>
          </w:p>
        </w:tc>
      </w:tr>
      <w:tr w:rsidR="00164038" w:rsidRPr="00EA6A5C" w14:paraId="28598D6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5C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chọn “Tạo lịch tập cá nhân”.</w:t>
            </w:r>
          </w:p>
          <w:p w14:paraId="28598D5D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kiểm tra thông tin và mục tiêu đã xác nhận.</w:t>
            </w:r>
          </w:p>
          <w:p w14:paraId="28598D5E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còn thiếu, chuyển sang bước bổ sung thông tin.</w:t>
            </w:r>
          </w:p>
          <w:p w14:paraId="28598D5F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nhận diện tình huống sức khỏe bất thường, dừng tạo lịch và hướng dẫn tìm hỗ trợ phù hợp.</w:t>
            </w:r>
          </w:p>
          <w:p w14:paraId="28598D60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2.3. Nếu đủ điều kiện, gửi dữ liệu cần thiết đến AI để tạo lịch.</w:t>
            </w:r>
          </w:p>
          <w:p w14:paraId="28598D61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Hệ thống kiểm tra lịch nhận được.</w:t>
            </w:r>
          </w:p>
          <w:p w14:paraId="28598D6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Lịch phải có đúng số buổi đã chọn, phù hợp trình độ và thời gian tập.</w:t>
            </w:r>
          </w:p>
          <w:p w14:paraId="28598D63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Mỗi buổi phải có bài tập, số hiệp, số lần và thời gian nghỉ.</w:t>
            </w:r>
          </w:p>
          <w:p w14:paraId="28598D64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thiếu trường hoặc dữ liệu không hợp lệ, không lưu như lịch hoàn chỉnh; báo thử lại.</w:t>
            </w:r>
          </w:p>
          <w:p w14:paraId="28598D65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hợp lệ, hiển thị lịch cùng lưu ý chỉ mang tính tham khảo.</w:t>
            </w:r>
          </w:p>
          <w:p w14:paraId="28598D6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Hội viên có thể yêu cầu điều chỉnh số buổi hoặc thời gian; hệ thống kiểm tra lại trước khi tạo lịch mới.</w:t>
            </w:r>
          </w:p>
          <w:p w14:paraId="28598D67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Nếu API lỗi, thông báo chưa tạo được lịch, không hiển thị một lịch giả như kết quả thành công.</w:t>
            </w:r>
          </w:p>
        </w:tc>
      </w:tr>
      <w:tr w:rsidR="00164038" w:rsidRPr="00EA6A5C" w14:paraId="28598D6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6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6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 và cung cấp đủ thông tin. Lịch tập chỉ mang tính tham khảo, không thay thế hướng dẫn chuyên môn.</w:t>
            </w:r>
          </w:p>
        </w:tc>
      </w:tr>
    </w:tbl>
    <w:p w14:paraId="28598D6C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6D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8" w:name="pb09"/>
      <w:r w:rsidRPr="00EA6A5C">
        <w:rPr>
          <w:rFonts w:ascii="Times New Roman" w:hAnsi="Times New Roman" w:cs="Times New Roman"/>
        </w:rPr>
        <w:lastRenderedPageBreak/>
        <w:t>1.9. PB09 – Tìm kiếm và xem sản phẩm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7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6E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6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PB09</w:t>
            </w:r>
          </w:p>
        </w:tc>
      </w:tr>
      <w:tr w:rsidR="00164038" w:rsidRPr="00EA6A5C" w14:paraId="28598D7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7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7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Khách vãng lai, Hội viên</w:t>
            </w:r>
          </w:p>
        </w:tc>
      </w:tr>
      <w:tr w:rsidR="00164038" w:rsidRPr="00EA6A5C" w14:paraId="28598D7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7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7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Người dùng tìm kiếm và xem các sản phẩm liên quan đến gym.</w:t>
            </w:r>
          </w:p>
        </w:tc>
      </w:tr>
      <w:tr w:rsidR="00164038" w:rsidRPr="00EA6A5C" w14:paraId="28598D8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7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78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Người dùng chọn “Cửa hàng”; hệ thống hiển thị sản phẩm đang bán.</w:t>
            </w:r>
          </w:p>
          <w:p w14:paraId="28598D79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Người dùng thực hiện tìm kiếm hoặc lọc sản phẩm.</w:t>
            </w:r>
          </w:p>
          <w:p w14:paraId="28598D7A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Tìm theo tên: nhập từ khóa và chọn “Tìm kiếm”.</w:t>
            </w:r>
          </w:p>
          <w:p w14:paraId="28598D7B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2.1.1. Nếu có sản phẩm phù hợp, hiển thị danh sách kết quả.</w:t>
            </w:r>
          </w:p>
          <w:p w14:paraId="28598D7C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2.1.2. Nếu không có, thông báo “Không tìm thấy sản phẩm”.</w:t>
            </w:r>
          </w:p>
          <w:p w14:paraId="28598D7D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Lọc theo danh mục: chọn danh mục để hiển thị sản phẩm thuộc danh mục đó.</w:t>
            </w:r>
          </w:p>
          <w:p w14:paraId="28598D7E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2.2.1. Nếu danh mục không có sản phẩm đang bán, hiển thị danh sách trống kèm thông báo.</w:t>
            </w:r>
          </w:p>
          <w:p w14:paraId="28598D7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Người dùng chọn một sản phẩm để xem chi tiết.</w:t>
            </w:r>
          </w:p>
          <w:p w14:paraId="28598D80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sản phẩm khả dụng, hiển thị tên, ảnh, giá, mô tả và tình trạng hàng.</w:t>
            </w:r>
          </w:p>
          <w:p w14:paraId="28598D81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sản phẩm không tồn tại hoặc ngừng kinh doanh, báo không khả dụng và không cho thêm vào giỏ.</w:t>
            </w:r>
          </w:p>
          <w:p w14:paraId="28598D82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Người dùng có thể xóa bộ lọc hoặc thay từ khóa để tìm lại; không yêu cầu đăng nhập để xem.</w:t>
            </w:r>
          </w:p>
        </w:tc>
      </w:tr>
      <w:tr w:rsidR="00164038" w:rsidRPr="00EA6A5C" w14:paraId="28598D8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Không yêu cầu đăng nhập để tìm kiếm và xem sản phẩm.</w:t>
            </w:r>
          </w:p>
        </w:tc>
      </w:tr>
    </w:tbl>
    <w:p w14:paraId="28598D87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88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9" w:name="pb10"/>
      <w:r w:rsidRPr="00EA6A5C">
        <w:rPr>
          <w:rFonts w:ascii="Times New Roman" w:hAnsi="Times New Roman" w:cs="Times New Roman"/>
        </w:rPr>
        <w:lastRenderedPageBreak/>
        <w:t>1.10. PB10 – Quản lý giỏ hàng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8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PB10</w:t>
            </w:r>
          </w:p>
        </w:tc>
      </w:tr>
      <w:tr w:rsidR="00164038" w:rsidRPr="00EA6A5C" w14:paraId="28598D8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D9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8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9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thêm sản phẩm, thay đổi số lượng và xóa sản phẩm trong giỏ hàng.</w:t>
            </w:r>
          </w:p>
        </w:tc>
      </w:tr>
      <w:tr w:rsidR="00164038" w:rsidRPr="00EA6A5C" w14:paraId="28598D9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9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93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đăng nhập, chọn sản phẩm và nhập số lượng cần mua.</w:t>
            </w:r>
          </w:p>
          <w:p w14:paraId="28598D9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Hội viên chọn “Thêm vào giỏ hàng”.</w:t>
            </w:r>
          </w:p>
          <w:p w14:paraId="28598D95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sản phẩm ngừng bán hoặc số lượng không hợp lệ, thông báo lỗi và không thêm.</w:t>
            </w:r>
          </w:p>
          <w:p w14:paraId="28598D96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hợp lệ, thêm sản phẩm; sản phẩm đã có trong giỏ thì cộng số lượng trong giới hạn tồn.</w:t>
            </w:r>
          </w:p>
          <w:p w14:paraId="28598D97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Hội viên mở giỏ; hệ thống hiển thị sản phẩm, giá, số lượng, thành tiền và tổng tiền.</w:t>
            </w:r>
          </w:p>
          <w:p w14:paraId="28598D98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Hội viên chọn thao tác.</w:t>
            </w:r>
          </w:p>
          <w:p w14:paraId="28598D99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Tăng hoặc giảm số lượng.</w:t>
            </w:r>
          </w:p>
          <w:p w14:paraId="28598D9A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4.1.1. Số lượng nguyên dương và không vượt tồn: cập nhật giỏ và tính lại tiền ở máy chủ.</w:t>
            </w:r>
          </w:p>
          <w:p w14:paraId="28598D9B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4.1.2. Số lượng không hợp lệ: báo lỗi và không lưu thay đổi.</w:t>
            </w:r>
          </w:p>
          <w:p w14:paraId="28598D9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Xóa sản phẩm: loại khỏi giỏ và tính lại tổng tiền.</w:t>
            </w:r>
          </w:p>
          <w:p w14:paraId="28598D9D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Nếu giỏ trống, thông báo và không cho đặt hàng; thêm giỏ không làm giảm tồn kho.</w:t>
            </w:r>
          </w:p>
        </w:tc>
      </w:tr>
      <w:tr w:rsidR="00164038" w:rsidRPr="00EA6A5C" w14:paraId="28598DA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9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nhập. Thêm sản phẩm vào giỏ chưa làm giảm tồn kho.</w:t>
            </w:r>
          </w:p>
        </w:tc>
      </w:tr>
    </w:tbl>
    <w:p w14:paraId="28598DA2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A3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0" w:name="pb11"/>
      <w:r w:rsidRPr="00EA6A5C">
        <w:rPr>
          <w:rFonts w:ascii="Times New Roman" w:hAnsi="Times New Roman" w:cs="Times New Roman"/>
        </w:rPr>
        <w:lastRenderedPageBreak/>
        <w:t>1.11. PB11 – Đặt hàng và theo dõi đơn hàng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A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PB11</w:t>
            </w:r>
          </w:p>
        </w:tc>
      </w:tr>
      <w:tr w:rsidR="00164038" w:rsidRPr="00EA6A5C" w14:paraId="28598DA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DAC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tạo đơn mua sản phẩm và theo dõi quá trình xử lý đơn của mình.</w:t>
            </w:r>
          </w:p>
        </w:tc>
      </w:tr>
      <w:tr w:rsidR="00164038" w:rsidRPr="00EA6A5C" w14:paraId="28598DB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AE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mở giỏ có sản phẩm và chọn “Đặt hàng”.</w:t>
            </w:r>
          </w:p>
          <w:p w14:paraId="28598DA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biểu mẫu người nhận, số điện thoại, địa chỉ và cách thanh toán COD hoặc tại quầy.</w:t>
            </w:r>
          </w:p>
          <w:p w14:paraId="28598DB0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Hội viên nhập thông tin và xác nhận.</w:t>
            </w:r>
          </w:p>
          <w:p w14:paraId="28598DB1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dữ liệu thiếu hoặc sai định dạng, báo lỗi để sửa.</w:t>
            </w:r>
          </w:p>
          <w:p w14:paraId="28598DB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dữ liệu hợp lệ, máy chủ kiểm tra giá và tồn kho hiện tại.</w:t>
            </w:r>
          </w:p>
          <w:p w14:paraId="28598DB3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thiếu hàng hoặc sản phẩm ngừng bán, báo sản phẩm cần điều chỉnh; không tạo đơn vượt tồn.</w:t>
            </w:r>
          </w:p>
          <w:p w14:paraId="28598DB4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giá thay đổi, hiển thị giá mới để hội viên xác nhận lại.</w:t>
            </w:r>
          </w:p>
          <w:p w14:paraId="28598DB5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3.2.3. Nếu đủ điều kiện, tạo mã đơn, chốt giá, ghi nhận tồn và đặt trạng thái “Chờ xác nhận”.</w:t>
            </w:r>
          </w:p>
          <w:p w14:paraId="28598DB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Hội viên mở lịch sử để xem danh sách, chi tiết và trạng thái đơn của mình.</w:t>
            </w:r>
          </w:p>
          <w:p w14:paraId="28598DB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Nếu đơn còn chờ xác nhận, cho yêu cầu hủy và hoàn lượng hàng đã giữ hoặc trừ đúng một lần.</w:t>
            </w:r>
          </w:p>
          <w:p w14:paraId="28598DB8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Nếu đơn đã chuyển trạng thái khác, không cho hội viên tự hủy.</w:t>
            </w:r>
          </w:p>
          <w:p w14:paraId="28598DB9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Truy cập đơn của tài khoản khác bị từ chối dù thay mã đơn trên đường dẫn.</w:t>
            </w:r>
          </w:p>
        </w:tc>
      </w:tr>
      <w:tr w:rsidR="00164038" w:rsidRPr="00EA6A5C" w14:paraId="28598DB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B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B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 và giỏ hàng có sản phẩm hợp lệ. Bản cơ bản sử dụng COD hoặc thanh toán tại quầy, không tích hợp cổng thanh toán.</w:t>
            </w:r>
          </w:p>
        </w:tc>
      </w:tr>
    </w:tbl>
    <w:p w14:paraId="28598DBE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BF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1" w:name="pb12"/>
      <w:r w:rsidRPr="00EA6A5C">
        <w:rPr>
          <w:rFonts w:ascii="Times New Roman" w:hAnsi="Times New Roman" w:cs="Times New Roman"/>
        </w:rPr>
        <w:lastRenderedPageBreak/>
        <w:t>1.12. PB12 – Đánh giá sản phẩm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C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PB12</w:t>
            </w:r>
          </w:p>
        </w:tc>
      </w:tr>
      <w:tr w:rsidR="00164038" w:rsidRPr="00EA6A5C" w14:paraId="28598DC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3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</w:t>
            </w:r>
          </w:p>
        </w:tc>
      </w:tr>
      <w:tr w:rsidR="00164038" w:rsidRPr="00EA6A5C" w14:paraId="28598DC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đánh giá sản phẩm đã mua sau khi đơn hàng hoàn tất.</w:t>
            </w:r>
          </w:p>
        </w:tc>
      </w:tr>
      <w:tr w:rsidR="00164038" w:rsidRPr="00EA6A5C" w14:paraId="28598DD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C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Hội viên mở đơn hàng hoàn tất và chọn “Đánh giá” tại sản phẩm đã mua.</w:t>
            </w:r>
          </w:p>
          <w:p w14:paraId="28598DCB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kiểm tra quyền đánh giá.</w:t>
            </w:r>
          </w:p>
          <w:p w14:paraId="28598DC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không sở hữu đơn hoặc đơn chưa hoàn tất, từ chối đánh giá.</w:t>
            </w:r>
          </w:p>
          <w:p w14:paraId="28598DCD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đủ điều kiện, hiển thị biểu mẫu số sao và nhận xét.</w:t>
            </w:r>
          </w:p>
          <w:p w14:paraId="28598DCE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Hội viên nhập số sao từ 1 đến 5, nội dung nhận xét và gửi.</w:t>
            </w:r>
          </w:p>
          <w:p w14:paraId="28598DCF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số sao ngoài phạm vi hoặc nội dung không hợp lệ, báo lỗi để sửa.</w:t>
            </w:r>
          </w:p>
          <w:p w14:paraId="28598DD0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hợp lệ, kiểm tra đánh giá đã tồn tại trên cùng sản phẩm trong đơn.</w:t>
            </w:r>
          </w:p>
          <w:p w14:paraId="28598DD1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chưa có, lưu đánh giá mới và hiển thị tại sản phẩm.</w:t>
            </w:r>
          </w:p>
          <w:p w14:paraId="28598DD2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đã có, không tạo bản ghi trùng; cho sửa đánh giá của chính mình.</w:t>
            </w:r>
          </w:p>
          <w:p w14:paraId="28598DD3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Khi sửa, hệ thống kiểm tra lại quyền sở hữu và dữ liệu trước khi lưu.</w:t>
            </w:r>
          </w:p>
          <w:p w14:paraId="28598DD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Nội dung được xử lý an toàn trước khi hiển thị, không thực thi mã được chèn trong nhận xét.</w:t>
            </w:r>
          </w:p>
        </w:tc>
      </w:tr>
      <w:tr w:rsidR="00164038" w:rsidRPr="00EA6A5C" w14:paraId="28598DD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D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D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Hội viên đã đăng nhập và có đơn hàng hoàn tất chứa sản phẩm. Nội dung được xử lý an toàn trước khi hiển thị.</w:t>
            </w:r>
          </w:p>
        </w:tc>
      </w:tr>
    </w:tbl>
    <w:p w14:paraId="28598DD9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DA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2" w:name="pb13"/>
      <w:r w:rsidRPr="00EA6A5C">
        <w:rPr>
          <w:rFonts w:ascii="Times New Roman" w:hAnsi="Times New Roman" w:cs="Times New Roman"/>
        </w:rPr>
        <w:lastRenderedPageBreak/>
        <w:t>1.13. PB13 – Quản lý tài khoản và phân quyền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D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D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D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PB13</w:t>
            </w:r>
          </w:p>
        </w:tc>
      </w:tr>
      <w:tr w:rsidR="00164038" w:rsidRPr="00EA6A5C" w14:paraId="28598DE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DE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D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</w:t>
            </w:r>
          </w:p>
        </w:tc>
      </w:tr>
      <w:tr w:rsidR="00164038" w:rsidRPr="00EA6A5C" w14:paraId="28598DE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E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E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 quản lý tài khoản người dùng và quyền truy cập hệ thống.</w:t>
            </w:r>
          </w:p>
        </w:tc>
      </w:tr>
      <w:tr w:rsidR="00164038" w:rsidRPr="00EA6A5C" w14:paraId="28598DF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E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E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Admin đăng nhập và chọn “Quản lý tài khoản”.</w:t>
            </w:r>
          </w:p>
          <w:p w14:paraId="28598DE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danh sách và cho tìm theo tên hoặc email.</w:t>
            </w:r>
          </w:p>
          <w:p w14:paraId="28598DE7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Admin chọn thao tác quản lý.</w:t>
            </w:r>
          </w:p>
          <w:p w14:paraId="28598DE8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Tạo hoặc sửa tài khoản: hiển thị biểu mẫu, kiểm tra dữ liệu và email không trùng.</w:t>
            </w:r>
          </w:p>
          <w:p w14:paraId="28598DE9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3.1.1. Nếu không hợp lệ, báo lỗi và không lưu.</w:t>
            </w:r>
          </w:p>
          <w:p w14:paraId="28598DEA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3.1.2. Nếu hợp lệ, lưu thay đổi và thông báo thành công.</w:t>
            </w:r>
          </w:p>
          <w:p w14:paraId="28598DEB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Khóa hoặc mở khóa: cập nhật trạng thái tài khoản; tài khoản bị khóa không được đăng nhập mới.</w:t>
            </w:r>
          </w:p>
          <w:p w14:paraId="28598DE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3.3. Đổi vai trò: kiểm tra quyền quản trị trước khi cấp hoặc thu hồi vai trò.</w:t>
            </w:r>
          </w:p>
          <w:p w14:paraId="28598DED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3.3.1. Nếu thao tác làm mất Admin hoạt động cuối cùng, từ chối và giải thích lý do.</w:t>
            </w:r>
          </w:p>
          <w:p w14:paraId="28598DEE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3.3.2. Nếu hợp lệ, lưu vai trò và áp dụng quyền tương ứng.</w:t>
            </w:r>
          </w:p>
          <w:p w14:paraId="28598DE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Người không có quyền Admin bị chặn ở máy chủ, kể cả khi gửi yêu cầu trực tiếp.</w:t>
            </w:r>
          </w:p>
        </w:tc>
      </w:tr>
      <w:tr w:rsidR="00164038" w:rsidRPr="00EA6A5C" w14:paraId="28598DF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Đã đăng nhập với quyền Admin. Không cho khóa hoặc hạ quyền tài khoản Admin hoạt động cuối cùng.</w:t>
            </w:r>
          </w:p>
        </w:tc>
      </w:tr>
    </w:tbl>
    <w:p w14:paraId="28598DF4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DF5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3" w:name="pb14"/>
      <w:r w:rsidRPr="00EA6A5C">
        <w:rPr>
          <w:rFonts w:ascii="Times New Roman" w:hAnsi="Times New Roman" w:cs="Times New Roman"/>
        </w:rPr>
        <w:lastRenderedPageBreak/>
        <w:t>1.14. PB14 – Quản lý hội viên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DF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PB14</w:t>
            </w:r>
          </w:p>
        </w:tc>
      </w:tr>
      <w:tr w:rsidR="00164038" w:rsidRPr="00EA6A5C" w14:paraId="28598DF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</w:t>
            </w:r>
          </w:p>
        </w:tc>
      </w:tr>
      <w:tr w:rsidR="00164038" w:rsidRPr="00EA6A5C" w14:paraId="28598DF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 theo dõi hồ sơ, đăng ký gói tập và thời hạn sử dụng của hội viên.</w:t>
            </w:r>
          </w:p>
        </w:tc>
      </w:tr>
      <w:tr w:rsidR="00164038" w:rsidRPr="00EA6A5C" w14:paraId="28598E0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DF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00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Admin chọn “Quản lý hội viên”.</w:t>
            </w:r>
          </w:p>
          <w:p w14:paraId="28598E01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hội viên và trạng thái gói, hỗ trợ tìm tên, email và lọc thời hạn.</w:t>
            </w:r>
          </w:p>
          <w:p w14:paraId="28598E0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Nếu có kết quả, hiển thị danh sách phù hợp.</w:t>
            </w:r>
          </w:p>
          <w:p w14:paraId="28598E03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Nếu không có, thông báo không tìm thấy hội viên.</w:t>
            </w:r>
          </w:p>
          <w:p w14:paraId="28598E0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Admin chọn hội viên để xem hồ sơ và lịch sử đăng ký gói.</w:t>
            </w:r>
          </w:p>
          <w:p w14:paraId="28598E05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Cập nhật hồ sơ: kiểm tra dữ liệu; sai thì báo lỗi, đúng thì lưu.</w:t>
            </w:r>
          </w:p>
          <w:p w14:paraId="28598E06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Xử lý đăng ký hoặc gia hạn: xem gói, giá chốt và trạng thái thu tiền.</w:t>
            </w:r>
          </w:p>
          <w:p w14:paraId="28598E07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Nếu chưa thu tiền, giữ yêu cầu ở trạng thái chờ; không kích hoạt.</w:t>
            </w:r>
          </w:p>
          <w:p w14:paraId="28598E08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Nếu xác nhận đã thu, lưu số tiền, người xác nhận, thời điểm và cập nhật hạn theo PB05.</w:t>
            </w:r>
          </w:p>
          <w:p w14:paraId="28598E09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3.2.3. Nếu yêu cầu đã xác nhận, không kích hoạt hoặc cộng hạn thêm lần nữa.</w:t>
            </w:r>
          </w:p>
          <w:p w14:paraId="28598E0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Chỉ hiển thị dữ liệu sức khỏe được phép; không xóa cứng hồ sơ đã có giao dịch.</w:t>
            </w:r>
          </w:p>
        </w:tc>
      </w:tr>
      <w:tr w:rsidR="00164038" w:rsidRPr="00EA6A5C" w14:paraId="28598E0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0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0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Đã đăng nhập với quyền Admin. Không xóa cứng hội viên đã có giao dịch; dữ liệu sức khỏe được giới hạn theo quyền và mục đích sử dụng.</w:t>
            </w:r>
          </w:p>
        </w:tc>
      </w:tr>
    </w:tbl>
    <w:p w14:paraId="28598E0F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E10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4" w:name="pb15"/>
      <w:r w:rsidRPr="00EA6A5C">
        <w:rPr>
          <w:rFonts w:ascii="Times New Roman" w:hAnsi="Times New Roman" w:cs="Times New Roman"/>
        </w:rPr>
        <w:lastRenderedPageBreak/>
        <w:t>1.15. PB15 – Quản lý gói tập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E1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PB15</w:t>
            </w:r>
          </w:p>
        </w:tc>
      </w:tr>
      <w:tr w:rsidR="00164038" w:rsidRPr="00EA6A5C" w14:paraId="28598E1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</w:t>
            </w:r>
          </w:p>
        </w:tc>
      </w:tr>
      <w:tr w:rsidR="00164038" w:rsidRPr="00EA6A5C" w14:paraId="28598E1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 thêm, sửa và ngừng kinh doanh các gói tập.</w:t>
            </w:r>
          </w:p>
        </w:tc>
      </w:tr>
      <w:tr w:rsidR="00164038" w:rsidRPr="00EA6A5C" w14:paraId="28598E2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1B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Admin chọn “Quản lý gói tập”; hệ thống hiển thị danh sách gói.</w:t>
            </w:r>
          </w:p>
          <w:p w14:paraId="28598E1C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Admin chọn thêm mới hoặc chỉnh sửa.</w:t>
            </w:r>
          </w:p>
          <w:p w14:paraId="28598E1D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Thêm mới: hiển thị biểu mẫu tên, giá, thời hạn, quyền lợi và trạng thái.</w:t>
            </w:r>
          </w:p>
          <w:p w14:paraId="28598E1E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Chỉnh sửa: tải thông tin gói đã chọn; nếu gói không tồn tại, thông báo và quay về danh sách.</w:t>
            </w:r>
          </w:p>
          <w:p w14:paraId="28598E1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Admin nhập dữ liệu và chọn lưu.</w:t>
            </w:r>
          </w:p>
          <w:p w14:paraId="28598E20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thiếu trường bắt buộc, giá âm hoặc thời hạn không dương, báo lỗi và không lưu.</w:t>
            </w:r>
          </w:p>
          <w:p w14:paraId="28598E21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hợp lệ, lưu thông tin và hiển thị kết quả cập nhật.</w:t>
            </w:r>
          </w:p>
          <w:p w14:paraId="28598E22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Admin chọn ngừng kinh doanh.</w:t>
            </w:r>
          </w:p>
          <w:p w14:paraId="28598E23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Hệ thống đổi trạng thái, không nhận đăng ký mới từ gói này.</w:t>
            </w:r>
          </w:p>
          <w:p w14:paraId="28598E24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Đăng ký đã được xác nhận vẫn giữ nguyên giá và thời hạn đã chốt.</w:t>
            </w:r>
          </w:p>
          <w:p w14:paraId="28598E2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Nếu gói đã có giao dịch, không cho xóa cứng; sử dụng trạng thái ngừng kinh doanh.</w:t>
            </w:r>
          </w:p>
        </w:tc>
      </w:tr>
      <w:tr w:rsidR="00164038" w:rsidRPr="00EA6A5C" w14:paraId="28598E2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27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2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Đã đăng nhập với quyền Admin. Không xóa cứng gói đã phát sinh giao dịch.</w:t>
            </w:r>
          </w:p>
        </w:tc>
      </w:tr>
    </w:tbl>
    <w:p w14:paraId="28598E2A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E2B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5" w:name="pb16"/>
      <w:r w:rsidRPr="00EA6A5C">
        <w:rPr>
          <w:rFonts w:ascii="Times New Roman" w:hAnsi="Times New Roman" w:cs="Times New Roman"/>
        </w:rPr>
        <w:lastRenderedPageBreak/>
        <w:t>1.16. PB16 – Quản lý sản phẩm và đơn hàng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E2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2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2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PB16</w:t>
            </w:r>
          </w:p>
        </w:tc>
      </w:tr>
      <w:tr w:rsidR="00164038" w:rsidRPr="00EA6A5C" w14:paraId="28598E3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2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3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</w:t>
            </w:r>
          </w:p>
        </w:tc>
      </w:tr>
      <w:tr w:rsidR="00164038" w:rsidRPr="00EA6A5C" w14:paraId="28598E3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3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33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 quản lý danh mục, sản phẩm, tồn kho và xử lý đơn mua hàng.</w:t>
            </w:r>
          </w:p>
        </w:tc>
      </w:tr>
      <w:tr w:rsidR="00164038" w:rsidRPr="00EA6A5C" w14:paraId="28598E4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3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3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Admin mở khu vực quản lý cửa hàng.</w:t>
            </w:r>
          </w:p>
          <w:p w14:paraId="28598E37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Quản lý danh mục và sản phẩm.</w:t>
            </w:r>
          </w:p>
          <w:p w14:paraId="28598E38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 Thêm hoặc sửa: nhập tên, danh mục, giá, ảnh, mô tả, tồn kho và trạng thái.</w:t>
            </w:r>
          </w:p>
          <w:p w14:paraId="28598E39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2.1.1. Nếu thiếu dữ liệu hoặc giá, tồn kho âm, báo lỗi và không lưu.</w:t>
            </w:r>
          </w:p>
          <w:p w14:paraId="28598E3A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2.1.2. Nếu hợp lệ, lưu và hiển thị danh sách đã cập nhật.</w:t>
            </w:r>
          </w:p>
          <w:p w14:paraId="28598E3B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2.2. Ngừng bán: sản phẩm không nhận mua mới; sản phẩm đã có đơn không bị xóa cứng.</w:t>
            </w:r>
          </w:p>
          <w:p w14:paraId="28598E3C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Quản lý đơn hàng: lọc theo ngày hoặc trạng thái, mở đơn để xem chi tiết.</w:t>
            </w:r>
          </w:p>
          <w:p w14:paraId="28598E3D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đơn không tồn tại, báo lỗi; nếu tồn tại, cho chọn trạng thái hợp lệ.</w:t>
            </w:r>
          </w:p>
          <w:p w14:paraId="28598E3E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Luồng xử lý: Chờ xác nhận → Đã xác nhận → Đang giao → Hoàn tất.</w:t>
            </w:r>
          </w:p>
          <w:p w14:paraId="28598E3F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3.2.1. Chuyển sai luồng hoặc hủy đơn hoàn tất tùy ý: từ chối cập nhật.</w:t>
            </w:r>
          </w:p>
          <w:p w14:paraId="28598E40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3.2.2. Hủy đơn được phép: cập nhật hủy, hoàn tồn đã giữ hoặc trừ đúng một lần.</w:t>
            </w:r>
          </w:p>
          <w:p w14:paraId="28598E41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3.3. Ghi nhận trạng thái thu tiền riêng; không tự xem đơn đang giao là đã thu tiền.</w:t>
            </w:r>
          </w:p>
          <w:p w14:paraId="28598E42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Kiểm tra tồn ở máy chủ, không cho thao tác làm tồn âm hoặc hoàn tồn trùng.</w:t>
            </w:r>
          </w:p>
        </w:tc>
      </w:tr>
      <w:tr w:rsidR="00164038" w:rsidRPr="00EA6A5C" w14:paraId="28598E4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4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Đã đăng nhập với quyền Admin. Không cho chuyển trạng thái tùy ý hoặc làm tồn kho âm.</w:t>
            </w:r>
          </w:p>
        </w:tc>
      </w:tr>
    </w:tbl>
    <w:p w14:paraId="28598E47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E48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6" w:name="pb17"/>
      <w:r w:rsidRPr="00EA6A5C">
        <w:rPr>
          <w:rFonts w:ascii="Times New Roman" w:hAnsi="Times New Roman" w:cs="Times New Roman"/>
        </w:rPr>
        <w:lastRenderedPageBreak/>
        <w:t>1.17. PB17 – Quản lý tài liệu và cấu hình chatbot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E4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A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PB17</w:t>
            </w:r>
          </w:p>
        </w:tc>
      </w:tr>
      <w:tr w:rsidR="00164038" w:rsidRPr="00EA6A5C" w14:paraId="28598E4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</w:t>
            </w:r>
          </w:p>
        </w:tc>
      </w:tr>
      <w:tr w:rsidR="00164038" w:rsidRPr="00EA6A5C" w14:paraId="28598E5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4F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5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 quản lý nguồn kiến thức và cấu hình phạm vi hoạt động của chatbot.</w:t>
            </w:r>
          </w:p>
        </w:tc>
      </w:tr>
      <w:tr w:rsidR="00164038" w:rsidRPr="00EA6A5C" w14:paraId="28598E5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52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53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Admin chọn “Quản lý chatbot”.</w:t>
            </w:r>
          </w:p>
          <w:p w14:paraId="28598E5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tài liệu và cấu hình hiện tại.</w:t>
            </w:r>
          </w:p>
          <w:p w14:paraId="28598E55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Admin quản lý tài liệu.</w:t>
            </w:r>
          </w:p>
          <w:p w14:paraId="28598E56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Thêm hoặc sửa: nhập tiêu đề, nội dung và trạng thái sử dụng.</w:t>
            </w:r>
          </w:p>
          <w:p w14:paraId="28598E57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3.1.1. Nếu thiếu trường bắt buộc, báo lỗi và không lưu.</w:t>
            </w:r>
          </w:p>
          <w:p w14:paraId="28598E58" w14:textId="77777777" w:rsidR="00164038" w:rsidRPr="00EA6A5C" w:rsidRDefault="00B45378" w:rsidP="00A55BDE">
            <w:pPr>
              <w:spacing w:after="80" w:line="252" w:lineRule="auto"/>
              <w:ind w:left="346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3.1.2. Nếu hợp lệ và đã được kiểm tra nội dung, lưu tài liệu.</w:t>
            </w:r>
          </w:p>
          <w:p w14:paraId="28598E59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Ngừng sử dụng: đổi trạng thái; tài liệu không còn được đưa vào yêu cầu AI mới.</w:t>
            </w:r>
          </w:p>
          <w:p w14:paraId="28598E5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Admin chỉnh cấu hình phạm vi trả lời, số lượt và giới hạn độ dài.</w:t>
            </w:r>
          </w:p>
          <w:p w14:paraId="28598E5B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Nếu giới hạn không hợp lệ, từ chối lưu và báo giá trị cần sửa.</w:t>
            </w:r>
          </w:p>
          <w:p w14:paraId="28598E5C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4.2. Nếu hợp lệ, lưu và áp dụng với yêu cầu chatbot tiếp theo.</w:t>
            </w:r>
          </w:p>
          <w:p w14:paraId="28598E5D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Chatbot dùng tài liệu đang hiệu lực; không đưa khóa API hoặc hồ sơ sức khỏe riêng vào tài liệu chung.</w:t>
            </w:r>
          </w:p>
          <w:p w14:paraId="28598E5E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6. Người không có quyền quản trị không được chỉnh tài liệu hoặc cấu hình.</w:t>
            </w:r>
          </w:p>
        </w:tc>
      </w:tr>
      <w:tr w:rsidR="00164038" w:rsidRPr="00EA6A5C" w14:paraId="28598E62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0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1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Đã đăng nhập với quyền Admin. Tài liệu cần được kiểm tra trước khi sử dụng; không chứa khóa API hoặc dữ liệu sức khỏe riêng của hội viên.</w:t>
            </w:r>
          </w:p>
        </w:tc>
      </w:tr>
    </w:tbl>
    <w:p w14:paraId="28598E63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E64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7" w:name="pb18"/>
      <w:r w:rsidRPr="00EA6A5C">
        <w:rPr>
          <w:rFonts w:ascii="Times New Roman" w:hAnsi="Times New Roman" w:cs="Times New Roman"/>
        </w:rPr>
        <w:lastRenderedPageBreak/>
        <w:t>1.18. PB18 – Thống kê và báo cáo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164038" w:rsidRPr="00EA6A5C" w14:paraId="28598E6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5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ID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6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PB18</w:t>
            </w:r>
          </w:p>
        </w:tc>
      </w:tr>
      <w:tr w:rsidR="00164038" w:rsidRPr="00EA6A5C" w14:paraId="28598E6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8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Tác nhân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9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</w:t>
            </w:r>
          </w:p>
        </w:tc>
      </w:tr>
      <w:tr w:rsidR="00164038" w:rsidRPr="00EA6A5C" w14:paraId="28598E6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B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Miêu tả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Admin theo dõi tình hình hội viên, đăng ký gói tập và hoạt động bán hàng.</w:t>
            </w:r>
          </w:p>
        </w:tc>
      </w:tr>
      <w:tr w:rsidR="00164038" w:rsidRPr="00EA6A5C" w14:paraId="28598E7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E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Tiêu chí chấp nhận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6F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1. Admin chọn “Thống kê và báo cáo”.</w:t>
            </w:r>
          </w:p>
          <w:p w14:paraId="28598E70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2. Hệ thống hiển thị bộ lọc thời gian và các chỉ số tổng quan.</w:t>
            </w:r>
          </w:p>
          <w:p w14:paraId="28598E71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 Admin chọn ngày bắt đầu, ngày kết thúc và yêu cầu xem báo cáo.</w:t>
            </w:r>
          </w:p>
          <w:p w14:paraId="28598E72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3.1. Nếu ngày bắt đầu sau ngày kết thúc, báo lỗi và yêu cầu chọn lại.</w:t>
            </w:r>
          </w:p>
          <w:p w14:paraId="28598E73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3.2. Nếu khoảng ngày hợp lệ, tổng hợp dữ liệu phù hợp.</w:t>
            </w:r>
          </w:p>
          <w:p w14:paraId="28598E74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 Hiển thị thống kê hội viên mới và số hội viên còn hạn, sắp hết hạn, đã hết hạn.</w:t>
            </w:r>
          </w:p>
          <w:p w14:paraId="28598E75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4.1. Tại ngày xem báo cáo: gói còn từ 1 đến 7 ngày là sắp hết hạn; gói qua ngày hết hạn là đã hết hạn.</w:t>
            </w:r>
          </w:p>
          <w:p w14:paraId="28598E76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 Hiển thị tiền thu gói tập, doanh thu sản phẩm và đơn hàng theo trạng thái.</w:t>
            </w:r>
          </w:p>
          <w:p w14:paraId="28598E77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5.1. Gói tập: chỉ tính khoản thu đã được Admin xác nhận trong kỳ.</w:t>
            </w:r>
          </w:p>
          <w:p w14:paraId="28598E78" w14:textId="77777777" w:rsidR="00164038" w:rsidRPr="00EA6A5C" w:rsidRDefault="00B45378" w:rsidP="00A55BDE">
            <w:pPr>
              <w:spacing w:after="80" w:line="252" w:lineRule="auto"/>
              <w:ind w:left="173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5.2. Sản phẩm: chỉ tính đơn hoàn tất và đã thu tiền; loại đơn hủy và không cộng trùng.</w:t>
            </w:r>
          </w:p>
          <w:p w14:paraId="28598E79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6. Hiển thị sản phẩm bán chạy theo số lượng của đơn hoàn tất trong kỳ.</w:t>
            </w:r>
          </w:p>
          <w:p w14:paraId="28598E7A" w14:textId="77777777" w:rsidR="00164038" w:rsidRPr="00EA6A5C" w:rsidRDefault="00B45378" w:rsidP="00A55BDE">
            <w:pPr>
              <w:spacing w:after="8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7. Nếu không có dữ liệu, hiển thị 0 hoặc thông báo phù hợp; không phát sinh lỗi biểu đồ.</w:t>
            </w:r>
          </w:p>
        </w:tc>
      </w:tr>
      <w:tr w:rsidR="00164038" w:rsidRPr="00EA6A5C" w14:paraId="28598E7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7C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</w:rPr>
              <w:t>Điều kiện ràng buộc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8E7D" w14:textId="77777777" w:rsidR="00164038" w:rsidRPr="00EA6A5C" w:rsidRDefault="00B45378" w:rsidP="00A55BDE">
            <w:pPr>
              <w:spacing w:before="60" w:after="60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</w:rPr>
              <w:t>Đã đăng nhập với quyền Admin. Tiền gói tập được tính khi xác nhận đã thu; doanh thu sản phẩm tính từ đơn hoàn tất và đã thu tiền.</w:t>
            </w:r>
          </w:p>
        </w:tc>
      </w:tr>
    </w:tbl>
    <w:p w14:paraId="28598E7F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E80" w14:textId="77777777" w:rsidR="00164038" w:rsidRPr="00EA6A5C" w:rsidRDefault="00B45378" w:rsidP="00A55BDE">
      <w:pPr>
        <w:pStyle w:val="Heading1"/>
        <w:jc w:val="both"/>
        <w:rPr>
          <w:rFonts w:ascii="Times New Roman" w:hAnsi="Times New Roman" w:cs="Times New Roman"/>
        </w:rPr>
      </w:pPr>
      <w:bookmarkStart w:id="18" w:name="section2"/>
      <w:r w:rsidRPr="00EA6A5C">
        <w:rPr>
          <w:rFonts w:ascii="Times New Roman" w:hAnsi="Times New Roman" w:cs="Times New Roman"/>
        </w:rPr>
        <w:lastRenderedPageBreak/>
        <w:t>2. ƯU TIÊN VÀ ƯỚC TÍNH</w:t>
      </w:r>
      <w:bookmarkEnd w:id="18"/>
    </w:p>
    <w:p w14:paraId="28598E81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19" w:name="priority"/>
      <w:r w:rsidRPr="00EA6A5C">
        <w:rPr>
          <w:rFonts w:ascii="Times New Roman" w:hAnsi="Times New Roman" w:cs="Times New Roman"/>
        </w:rPr>
        <w:t>2.1. Bảng mức độ ưu tiên</w:t>
      </w:r>
      <w:bookmarkEnd w:id="1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2"/>
        <w:gridCol w:w="3168"/>
      </w:tblGrid>
      <w:tr w:rsidR="00164038" w:rsidRPr="00EA6A5C" w14:paraId="28598E84" w14:textId="77777777">
        <w:trPr>
          <w:cantSplit/>
          <w:tblHeader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598E82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  <w:sz w:val="22"/>
              </w:rPr>
              <w:t>Mức độ ưu tiên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598E83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  <w:sz w:val="22"/>
              </w:rPr>
              <w:t>Ký hiệu</w:t>
            </w:r>
          </w:p>
        </w:tc>
      </w:tr>
      <w:tr w:rsidR="00164038" w:rsidRPr="00EA6A5C" w14:paraId="28598E87" w14:textId="77777777">
        <w:trPr>
          <w:cantSplit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5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Rất cao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6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8A" w14:textId="77777777">
        <w:trPr>
          <w:cantSplit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8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Cao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9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8D" w14:textId="77777777">
        <w:trPr>
          <w:cantSplit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B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Trung bình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C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</w:t>
            </w:r>
          </w:p>
        </w:tc>
      </w:tr>
      <w:tr w:rsidR="00164038" w:rsidRPr="00EA6A5C" w14:paraId="28598E90" w14:textId="77777777">
        <w:trPr>
          <w:cantSplit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E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Thấp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8F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4</w:t>
            </w:r>
          </w:p>
        </w:tc>
      </w:tr>
    </w:tbl>
    <w:p w14:paraId="28598E91" w14:textId="77777777" w:rsidR="00164038" w:rsidRPr="00EA6A5C" w:rsidRDefault="00B45378" w:rsidP="00A55BDE">
      <w:pPr>
        <w:jc w:val="both"/>
        <w:rPr>
          <w:rFonts w:cs="Times New Roman"/>
        </w:rPr>
      </w:pPr>
      <w:r w:rsidRPr="00EA6A5C">
        <w:rPr>
          <w:rFonts w:cs="Times New Roman"/>
        </w:rPr>
        <w:br w:type="page"/>
      </w:r>
    </w:p>
    <w:p w14:paraId="28598E92" w14:textId="77777777" w:rsidR="00164038" w:rsidRPr="00EA6A5C" w:rsidRDefault="00B45378" w:rsidP="00A55BDE">
      <w:pPr>
        <w:pStyle w:val="Heading2"/>
        <w:jc w:val="both"/>
        <w:rPr>
          <w:rFonts w:ascii="Times New Roman" w:hAnsi="Times New Roman" w:cs="Times New Roman"/>
        </w:rPr>
      </w:pPr>
      <w:bookmarkStart w:id="20" w:name="estimates"/>
      <w:r w:rsidRPr="00EA6A5C">
        <w:rPr>
          <w:rFonts w:ascii="Times New Roman" w:hAnsi="Times New Roman" w:cs="Times New Roman"/>
        </w:rPr>
        <w:lastRenderedPageBreak/>
        <w:t>2.2. Bảng phân cấp mức độ ưu tiên và ước tính</w:t>
      </w:r>
      <w:bookmarkEnd w:id="2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6264"/>
        <w:gridCol w:w="1584"/>
        <w:gridCol w:w="1296"/>
      </w:tblGrid>
      <w:tr w:rsidR="00164038" w:rsidRPr="00EA6A5C" w14:paraId="28598E97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598E93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  <w:sz w:val="22"/>
              </w:rPr>
              <w:t>ID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598E94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  <w:sz w:val="22"/>
              </w:rPr>
              <w:t>Chức năng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598E95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  <w:sz w:val="22"/>
              </w:rPr>
              <w:t>Ước lượng</w:t>
            </w:r>
            <w:r w:rsidRPr="00EA6A5C">
              <w:rPr>
                <w:rFonts w:cs="Times New Roman"/>
                <w:b/>
                <w:sz w:val="22"/>
              </w:rPr>
              <w:br/>
              <w:t>(giờ)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28598E96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b/>
                <w:sz w:val="22"/>
              </w:rPr>
              <w:t>Độ ưu tiên</w:t>
            </w:r>
          </w:p>
        </w:tc>
      </w:tr>
      <w:tr w:rsidR="00164038" w:rsidRPr="00EA6A5C" w14:paraId="28598E9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8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PB01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9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Đăng nhập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A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B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A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D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PB02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E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Đăng ký tài khoản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9F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0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A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2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PB03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3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thông tin cá nhân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4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5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A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7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PB04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8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Xem thông tin phòng gym và gói tập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9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A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B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C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PB05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D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Đăng ký và gia hạn gói tập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E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18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AF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B5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1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PB06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2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Hỏi đáp với chatbot AI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3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4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B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6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PB07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7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Thu thập thông tin và lập bảng mục tiêu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8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9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BF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B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PB08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C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Đề xuất lịch tập cá nhân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D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BE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C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0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PB09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1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Tìm kiếm và xem sản phẩm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2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3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C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5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PB10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6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giỏ hàng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7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12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8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C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A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PB11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B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Đặt hàng và theo dõi đơn hàng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C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D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D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CF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PB12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0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Đánh giá sản phẩm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1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2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3</w:t>
            </w:r>
          </w:p>
        </w:tc>
      </w:tr>
      <w:tr w:rsidR="00164038" w:rsidRPr="00EA6A5C" w14:paraId="28598ED8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4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PB13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5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tài khoản và phân quyền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6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16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7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D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9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PB14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A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hội viên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B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18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C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E2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E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PB15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DF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gói tập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0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14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1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E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3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PB16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4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sản phẩm và đơn hàng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5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28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6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  <w:tr w:rsidR="00164038" w:rsidRPr="00EA6A5C" w14:paraId="28598EEC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8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PB17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9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Quản lý tài liệu và cấu hình chatbot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A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B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1</w:t>
            </w:r>
          </w:p>
        </w:tc>
      </w:tr>
      <w:tr w:rsidR="00164038" w:rsidRPr="00EA6A5C" w14:paraId="28598EF1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D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PB18</w:t>
            </w:r>
          </w:p>
        </w:tc>
        <w:tc>
          <w:tcPr>
            <w:tcW w:w="6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E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Thống kê và báo cáo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EF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98EF0" w14:textId="77777777" w:rsidR="00164038" w:rsidRPr="00EA6A5C" w:rsidRDefault="00B45378" w:rsidP="00A55BDE">
            <w:pPr>
              <w:spacing w:before="100" w:after="100" w:line="252" w:lineRule="auto"/>
              <w:jc w:val="both"/>
              <w:rPr>
                <w:rFonts w:cs="Times New Roman"/>
              </w:rPr>
            </w:pPr>
            <w:r w:rsidRPr="00EA6A5C">
              <w:rPr>
                <w:rFonts w:cs="Times New Roman"/>
                <w:sz w:val="22"/>
              </w:rPr>
              <w:t>2</w:t>
            </w:r>
          </w:p>
        </w:tc>
      </w:tr>
    </w:tbl>
    <w:p w14:paraId="28598EF2" w14:textId="77777777" w:rsidR="00164038" w:rsidRPr="00EA6A5C" w:rsidRDefault="00164038" w:rsidP="00A55BDE">
      <w:pPr>
        <w:jc w:val="both"/>
        <w:rPr>
          <w:rFonts w:cs="Times New Roman"/>
        </w:rPr>
      </w:pPr>
    </w:p>
    <w:sectPr w:rsidR="00164038" w:rsidRPr="00EA6A5C"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533A" w14:textId="77777777" w:rsidR="002652BB" w:rsidRDefault="002652BB">
      <w:pPr>
        <w:spacing w:line="240" w:lineRule="auto"/>
      </w:pPr>
      <w:r>
        <w:separator/>
      </w:r>
    </w:p>
  </w:endnote>
  <w:endnote w:type="continuationSeparator" w:id="0">
    <w:p w14:paraId="4CDFEF65" w14:textId="77777777" w:rsidR="002652BB" w:rsidRDefault="00265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8EF9" w14:textId="2A41525A" w:rsidR="00164038" w:rsidRDefault="0016403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679BA" w14:textId="77777777" w:rsidR="002652BB" w:rsidRDefault="002652BB">
      <w:pPr>
        <w:spacing w:after="0"/>
      </w:pPr>
      <w:r>
        <w:separator/>
      </w:r>
    </w:p>
  </w:footnote>
  <w:footnote w:type="continuationSeparator" w:id="0">
    <w:p w14:paraId="3F0F666B" w14:textId="77777777" w:rsidR="002652BB" w:rsidRDefault="002652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8EF7" w14:textId="77777777" w:rsidR="00164038" w:rsidRDefault="00B45378">
    <w:pPr>
      <w:pStyle w:val="Header"/>
    </w:pPr>
    <w:r>
      <w:rPr>
        <w:sz w:val="18"/>
      </w:rPr>
      <w:t>XÂY DỰNG HỆ THỐNG QUẢN LÝ GYM TÍCH HỢP CHATBOT AI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8EFA" w14:textId="77777777" w:rsidR="00164038" w:rsidRDefault="00B45378">
    <w:pPr>
      <w:pStyle w:val="Header"/>
    </w:pPr>
    <w:r>
      <w:rPr>
        <w:sz w:val="18"/>
      </w:rPr>
      <w:t>XÂY DỰNG HỆ THỐNG QUẢN LÝ GYM TÍCH HỢP CHATBOT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4600322">
    <w:abstractNumId w:val="5"/>
  </w:num>
  <w:num w:numId="2" w16cid:durableId="1982465854">
    <w:abstractNumId w:val="3"/>
  </w:num>
  <w:num w:numId="3" w16cid:durableId="272442678">
    <w:abstractNumId w:val="2"/>
  </w:num>
  <w:num w:numId="4" w16cid:durableId="824205773">
    <w:abstractNumId w:val="4"/>
  </w:num>
  <w:num w:numId="5" w16cid:durableId="1357537782">
    <w:abstractNumId w:val="1"/>
  </w:num>
  <w:num w:numId="6" w16cid:durableId="118806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92"/>
    <w:rsid w:val="0006063C"/>
    <w:rsid w:val="0015074B"/>
    <w:rsid w:val="00164038"/>
    <w:rsid w:val="002652BB"/>
    <w:rsid w:val="0029639D"/>
    <w:rsid w:val="0031735A"/>
    <w:rsid w:val="00326F90"/>
    <w:rsid w:val="003939F9"/>
    <w:rsid w:val="004924D0"/>
    <w:rsid w:val="004D19F7"/>
    <w:rsid w:val="004F3575"/>
    <w:rsid w:val="0054101D"/>
    <w:rsid w:val="0059597F"/>
    <w:rsid w:val="005A0600"/>
    <w:rsid w:val="006C337C"/>
    <w:rsid w:val="007711D2"/>
    <w:rsid w:val="00952FFE"/>
    <w:rsid w:val="00955FF2"/>
    <w:rsid w:val="009C0075"/>
    <w:rsid w:val="00A55BDE"/>
    <w:rsid w:val="00AA1D8D"/>
    <w:rsid w:val="00B45378"/>
    <w:rsid w:val="00B47730"/>
    <w:rsid w:val="00CB0664"/>
    <w:rsid w:val="00EA6A5C"/>
    <w:rsid w:val="00EF1069"/>
    <w:rsid w:val="00FC693F"/>
    <w:rsid w:val="2B575927"/>
    <w:rsid w:val="37D53360"/>
    <w:rsid w:val="4BDF2F6B"/>
    <w:rsid w:val="68350161"/>
    <w:rsid w:val="77BE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98BDD"/>
  <w14:defaultImageDpi w14:val="300"/>
  <w15:docId w15:val="{FBB0C647-6FE2-40B9-BDD0-A07B045D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eastAsia="Times New Roman" w:hAnsi="Times New Roman"/>
      <w:color w:val="000000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InternetLink">
    <w:name w:val="Internet Link"/>
    <w:basedOn w:val="DefaultParagraphFont"/>
    <w:uiPriority w:val="99"/>
    <w:unhideWhenUsed/>
    <w:qFormat/>
    <w:rsid w:val="003939F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3521</Words>
  <Characters>20072</Characters>
  <Application>Microsoft Office Word</Application>
  <DocSecurity>0</DocSecurity>
  <Lines>167</Lines>
  <Paragraphs>47</Paragraphs>
  <ScaleCrop>false</ScaleCrop>
  <Company/>
  <LinksUpToDate>false</LinksUpToDate>
  <CharactersWithSpaces>23546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Trung Võ</cp:lastModifiedBy>
  <cp:revision>15</cp:revision>
  <dcterms:created xsi:type="dcterms:W3CDTF">2013-12-23T23:15:00Z</dcterms:created>
  <dcterms:modified xsi:type="dcterms:W3CDTF">2026-10-28T03:03:00Z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eyJoZGlkIjoiOWZjYjI3MzRjZjdkNTU4MzU5Nzg5NDAzYmI3ZThlZDYiLCJ1c2VySWQiOiIxMzkyMTU1NTE3MDcyIn0=</vt:lpwstr>
  </property>
  <property fmtid="{D5CDD505-2E9C-101B-9397-08002B2CF9AE}" pid="3" name="KSOProductBuildVer">
    <vt:lpwstr>1033-12.1.0.29162</vt:lpwstr>
  </property>
  <property fmtid="{D5CDD505-2E9C-101B-9397-08002B2CF9AE}" pid="4" name="ICV">
    <vt:lpwstr>D1ABD074E06B4D389128C60AFC67C847_13</vt:lpwstr>
  </property>
</Properties>
</file>